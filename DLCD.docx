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200" w:line="240" w:lineRule="auto"/>
        <w:ind w:left="0" w:right="0" w:firstLine="0"/>
        <w:jc w:val="left"/>
        <w:rPr>
          <w:rFonts w:hint="default" w:ascii="Times New Roman" w:hAnsi="Times New Roman" w:eastAsia="Times New Roman" w:cs="Times New Roman"/>
          <w:b/>
          <w:i/>
          <w:color w:val="auto"/>
          <w:spacing w:val="0"/>
          <w:position w:val="0"/>
          <w:sz w:val="48"/>
          <w:szCs w:val="48"/>
          <w:shd w:val="clear" w:fill="auto"/>
          <w:vertAlign w:val="baseline"/>
          <w:lang w:val="en-US"/>
        </w:rPr>
      </w:pPr>
      <w:r>
        <w:rPr>
          <w:rFonts w:hint="default" w:eastAsia="Times New Roman" w:cs="Times New Roman"/>
          <w:b/>
          <w:i/>
          <w:color w:val="auto"/>
          <w:spacing w:val="0"/>
          <w:position w:val="0"/>
          <w:sz w:val="48"/>
          <w:szCs w:val="48"/>
          <w:shd w:val="clear" w:fill="auto"/>
          <w:lang w:val="en-US"/>
        </w:rPr>
        <w:t xml:space="preserve">Index :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7"/>
        <w:gridCol w:w="6885"/>
        <w:gridCol w:w="25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8" w:hRule="atLeast"/>
        </w:trPr>
        <w:tc>
          <w:tcPr>
            <w:tcW w:w="1267" w:type="dxa"/>
            <w:vAlign w:val="center"/>
          </w:tcPr>
          <w:p>
            <w:pPr>
              <w:widowControl w:val="0"/>
              <w:numPr>
                <w:ilvl w:val="0"/>
                <w:numId w:val="1"/>
              </w:numPr>
              <w:spacing w:before="0" w:after="200" w:line="240" w:lineRule="auto"/>
              <w:ind w:right="0"/>
              <w:jc w:val="center"/>
              <w:rPr>
                <w:rFonts w:hint="default" w:ascii="Times New Roman" w:hAnsi="Times New Roman" w:eastAsia="Times New Roman" w:cs="Times New Roman"/>
                <w:b/>
                <w:i/>
                <w:color w:val="auto"/>
                <w:spacing w:val="0"/>
                <w:position w:val="0"/>
                <w:sz w:val="36"/>
                <w:szCs w:val="36"/>
                <w:shd w:val="clear" w:fill="auto"/>
                <w:vertAlign w:val="baseline"/>
                <w:lang w:val="en-US"/>
              </w:rPr>
            </w:pPr>
            <w:r>
              <w:rPr>
                <w:rFonts w:hint="default" w:eastAsia="Times New Roman" w:cs="Times New Roman"/>
                <w:b/>
                <w:i/>
                <w:color w:val="auto"/>
                <w:spacing w:val="0"/>
                <w:position w:val="0"/>
                <w:sz w:val="36"/>
                <w:szCs w:val="36"/>
                <w:shd w:val="clear" w:fill="auto"/>
                <w:vertAlign w:val="baseline"/>
                <w:lang w:val="en-US"/>
              </w:rPr>
              <w:t>No.</w:t>
            </w:r>
          </w:p>
        </w:tc>
        <w:tc>
          <w:tcPr>
            <w:tcW w:w="6885" w:type="dxa"/>
            <w:vAlign w:val="center"/>
          </w:tcPr>
          <w:p>
            <w:pPr>
              <w:widowControl w:val="0"/>
              <w:spacing w:before="0" w:after="200" w:line="240" w:lineRule="auto"/>
              <w:ind w:right="0"/>
              <w:jc w:val="center"/>
              <w:rPr>
                <w:rFonts w:hint="default" w:ascii="Times New Roman" w:hAnsi="Times New Roman" w:eastAsia="Times New Roman" w:cs="Times New Roman"/>
                <w:b w:val="0"/>
                <w:bCs/>
                <w:i/>
                <w:color w:val="auto"/>
                <w:spacing w:val="0"/>
                <w:position w:val="0"/>
                <w:sz w:val="36"/>
                <w:szCs w:val="36"/>
                <w:shd w:val="clear" w:fill="auto"/>
                <w:vertAlign w:val="baseline"/>
                <w:lang w:val="en-US"/>
              </w:rPr>
            </w:pPr>
            <w:r>
              <w:rPr>
                <w:rFonts w:hint="default" w:eastAsia="Times New Roman" w:cs="Times New Roman"/>
                <w:b/>
                <w:bCs w:val="0"/>
                <w:i/>
                <w:color w:val="auto"/>
                <w:spacing w:val="0"/>
                <w:position w:val="0"/>
                <w:sz w:val="36"/>
                <w:szCs w:val="36"/>
                <w:shd w:val="clear" w:fill="auto"/>
                <w:vertAlign w:val="baseline"/>
                <w:lang w:val="en-US"/>
              </w:rPr>
              <w:t>Experiment</w:t>
            </w:r>
          </w:p>
        </w:tc>
        <w:tc>
          <w:tcPr>
            <w:tcW w:w="2506" w:type="dxa"/>
            <w:vAlign w:val="center"/>
          </w:tcPr>
          <w:p>
            <w:pPr>
              <w:widowControl w:val="0"/>
              <w:spacing w:before="0" w:after="200" w:line="240" w:lineRule="auto"/>
              <w:ind w:right="0"/>
              <w:jc w:val="center"/>
              <w:rPr>
                <w:rFonts w:hint="default" w:ascii="Times New Roman" w:hAnsi="Times New Roman" w:eastAsia="Times New Roman" w:cs="Times New Roman"/>
                <w:b/>
                <w:i/>
                <w:color w:val="auto"/>
                <w:spacing w:val="0"/>
                <w:position w:val="0"/>
                <w:sz w:val="36"/>
                <w:szCs w:val="36"/>
                <w:shd w:val="clear" w:fill="auto"/>
                <w:vertAlign w:val="baseline"/>
                <w:lang w:val="en-US"/>
              </w:rPr>
            </w:pPr>
            <w:r>
              <w:rPr>
                <w:rFonts w:hint="default" w:eastAsia="Times New Roman" w:cs="Times New Roman"/>
                <w:b/>
                <w:i/>
                <w:color w:val="auto"/>
                <w:spacing w:val="0"/>
                <w:position w:val="0"/>
                <w:sz w:val="36"/>
                <w:szCs w:val="36"/>
                <w:shd w:val="clear" w:fill="auto"/>
                <w:vertAlign w:val="baseline"/>
                <w:lang w:val="en-US"/>
              </w:rPr>
              <w:t>Teacher’s 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1267" w:type="dxa"/>
            <w:vAlign w:val="center"/>
          </w:tcPr>
          <w:p>
            <w:pPr>
              <w:widowControl w:val="0"/>
              <w:spacing w:before="0" w:after="200" w:line="240" w:lineRule="auto"/>
              <w:ind w:right="0"/>
              <w:jc w:val="center"/>
              <w:rPr>
                <w:rFonts w:hint="default" w:ascii="Times New Roman" w:hAnsi="Times New Roman" w:eastAsia="Times New Roman" w:cs="Times New Roman"/>
                <w:b/>
                <w:i/>
                <w:color w:val="auto"/>
                <w:spacing w:val="0"/>
                <w:position w:val="0"/>
                <w:sz w:val="36"/>
                <w:szCs w:val="36"/>
                <w:shd w:val="clear" w:fill="auto"/>
                <w:vertAlign w:val="baseline"/>
                <w:lang w:val="en-US"/>
              </w:rPr>
            </w:pPr>
            <w:r>
              <w:rPr>
                <w:rFonts w:hint="default" w:eastAsia="Times New Roman" w:cs="Times New Roman"/>
                <w:b/>
                <w:i/>
                <w:color w:val="auto"/>
                <w:spacing w:val="0"/>
                <w:position w:val="0"/>
                <w:sz w:val="36"/>
                <w:szCs w:val="36"/>
                <w:shd w:val="clear" w:fill="auto"/>
                <w:vertAlign w:val="baseline"/>
                <w:lang w:val="en-US"/>
              </w:rPr>
              <w:t>1</w:t>
            </w:r>
          </w:p>
        </w:tc>
        <w:tc>
          <w:tcPr>
            <w:tcW w:w="6885" w:type="dxa"/>
            <w:vAlign w:val="center"/>
          </w:tcPr>
          <w:p>
            <w:pPr>
              <w:widowControl w:val="0"/>
              <w:spacing w:before="0" w:after="200" w:line="240" w:lineRule="auto"/>
              <w:ind w:right="0"/>
              <w:jc w:val="center"/>
              <w:rPr>
                <w:rFonts w:hint="default" w:ascii="Times New Roman" w:hAnsi="Times New Roman" w:eastAsia="Times New Roman" w:cs="Times New Roman"/>
                <w:b w:val="0"/>
                <w:bCs/>
                <w:i/>
                <w:color w:val="auto"/>
                <w:spacing w:val="0"/>
                <w:position w:val="0"/>
                <w:sz w:val="36"/>
                <w:szCs w:val="36"/>
                <w:shd w:val="clear" w:fill="auto"/>
                <w:vertAlign w:val="baseline"/>
                <w:lang w:val="en-US"/>
              </w:rPr>
            </w:pPr>
            <w:r>
              <w:rPr>
                <w:rFonts w:ascii="Times New Roman" w:hAnsi="Times New Roman" w:eastAsia="Times New Roman" w:cs="Times New Roman"/>
                <w:color w:val="auto"/>
                <w:spacing w:val="0"/>
                <w:position w:val="0"/>
                <w:sz w:val="28"/>
                <w:szCs w:val="28"/>
                <w:shd w:val="clear" w:fill="auto"/>
              </w:rPr>
              <w:t>Analysis, assembly and testing of logic gates.</w:t>
            </w:r>
          </w:p>
        </w:tc>
        <w:tc>
          <w:tcPr>
            <w:tcW w:w="2506" w:type="dxa"/>
            <w:vAlign w:val="center"/>
          </w:tcPr>
          <w:p>
            <w:pPr>
              <w:widowControl w:val="0"/>
              <w:spacing w:before="0" w:after="200" w:line="240" w:lineRule="auto"/>
              <w:ind w:right="0"/>
              <w:jc w:val="center"/>
              <w:rPr>
                <w:rFonts w:hint="default" w:ascii="Times New Roman" w:hAnsi="Times New Roman" w:eastAsia="Times New Roman" w:cs="Times New Roman"/>
                <w:b/>
                <w:i/>
                <w:color w:val="auto"/>
                <w:spacing w:val="0"/>
                <w:position w:val="0"/>
                <w:sz w:val="36"/>
                <w:szCs w:val="36"/>
                <w:shd w:val="clear"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1267" w:type="dxa"/>
            <w:vAlign w:val="center"/>
          </w:tcPr>
          <w:p>
            <w:pPr>
              <w:widowControl w:val="0"/>
              <w:spacing w:before="0" w:after="200" w:line="240" w:lineRule="auto"/>
              <w:ind w:right="0"/>
              <w:jc w:val="center"/>
              <w:rPr>
                <w:rFonts w:hint="default" w:ascii="Times New Roman" w:hAnsi="Times New Roman" w:eastAsia="Times New Roman" w:cs="Times New Roman"/>
                <w:b/>
                <w:i/>
                <w:color w:val="auto"/>
                <w:spacing w:val="0"/>
                <w:position w:val="0"/>
                <w:sz w:val="36"/>
                <w:szCs w:val="36"/>
                <w:shd w:val="clear" w:fill="auto"/>
                <w:vertAlign w:val="baseline"/>
                <w:lang w:val="en-US"/>
              </w:rPr>
            </w:pPr>
            <w:r>
              <w:rPr>
                <w:rFonts w:hint="default" w:eastAsia="Times New Roman" w:cs="Times New Roman"/>
                <w:b/>
                <w:i/>
                <w:color w:val="auto"/>
                <w:spacing w:val="0"/>
                <w:position w:val="0"/>
                <w:sz w:val="36"/>
                <w:szCs w:val="36"/>
                <w:shd w:val="clear" w:fill="auto"/>
                <w:vertAlign w:val="baseline"/>
                <w:lang w:val="en-US"/>
              </w:rPr>
              <w:t>2</w:t>
            </w:r>
          </w:p>
        </w:tc>
        <w:tc>
          <w:tcPr>
            <w:tcW w:w="6885" w:type="dxa"/>
            <w:vAlign w:val="center"/>
          </w:tcPr>
          <w:p>
            <w:pPr>
              <w:widowControl w:val="0"/>
              <w:spacing w:before="0" w:after="200" w:line="240" w:lineRule="auto"/>
              <w:ind w:right="0"/>
              <w:jc w:val="center"/>
              <w:rPr>
                <w:rFonts w:hint="default" w:ascii="Times New Roman" w:hAnsi="Times New Roman" w:eastAsia="Times New Roman" w:cs="Times New Roman"/>
                <w:b w:val="0"/>
                <w:bCs/>
                <w:i/>
                <w:color w:val="auto"/>
                <w:spacing w:val="0"/>
                <w:position w:val="0"/>
                <w:sz w:val="36"/>
                <w:szCs w:val="36"/>
                <w:shd w:val="clear" w:fill="auto"/>
                <w:vertAlign w:val="baseline"/>
                <w:lang w:val="en-US"/>
              </w:rPr>
            </w:pPr>
            <w:r>
              <w:rPr>
                <w:rFonts w:hint="default" w:ascii="Times New Roman" w:hAnsi="Times New Roman" w:eastAsia="SimSun" w:cs="Times New Roman"/>
                <w:color w:val="000000"/>
                <w:kern w:val="0"/>
                <w:sz w:val="28"/>
                <w:szCs w:val="28"/>
                <w:lang w:val="en-US" w:eastAsia="zh-CN" w:bidi="ar"/>
              </w:rPr>
              <w:t>Verification of DeMorgan’s theorem.</w:t>
            </w:r>
          </w:p>
        </w:tc>
        <w:tc>
          <w:tcPr>
            <w:tcW w:w="2506" w:type="dxa"/>
            <w:vAlign w:val="center"/>
          </w:tcPr>
          <w:p>
            <w:pPr>
              <w:widowControl w:val="0"/>
              <w:spacing w:before="0" w:after="200" w:line="240" w:lineRule="auto"/>
              <w:ind w:right="0"/>
              <w:jc w:val="center"/>
              <w:rPr>
                <w:rFonts w:hint="default" w:ascii="Times New Roman" w:hAnsi="Times New Roman" w:eastAsia="Times New Roman" w:cs="Times New Roman"/>
                <w:b/>
                <w:i/>
                <w:color w:val="auto"/>
                <w:spacing w:val="0"/>
                <w:position w:val="0"/>
                <w:sz w:val="36"/>
                <w:szCs w:val="36"/>
                <w:shd w:val="clear"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1267" w:type="dxa"/>
            <w:vAlign w:val="center"/>
          </w:tcPr>
          <w:p>
            <w:pPr>
              <w:widowControl w:val="0"/>
              <w:spacing w:before="0" w:after="200" w:line="240" w:lineRule="auto"/>
              <w:ind w:right="0"/>
              <w:jc w:val="center"/>
              <w:rPr>
                <w:rFonts w:hint="default" w:ascii="Times New Roman" w:hAnsi="Times New Roman" w:eastAsia="Times New Roman" w:cs="Times New Roman"/>
                <w:b/>
                <w:i/>
                <w:color w:val="auto"/>
                <w:spacing w:val="0"/>
                <w:position w:val="0"/>
                <w:sz w:val="36"/>
                <w:szCs w:val="36"/>
                <w:shd w:val="clear" w:fill="auto"/>
                <w:vertAlign w:val="baseline"/>
                <w:lang w:val="en-US"/>
              </w:rPr>
            </w:pPr>
            <w:r>
              <w:rPr>
                <w:rFonts w:hint="default" w:eastAsia="Times New Roman" w:cs="Times New Roman"/>
                <w:b/>
                <w:i/>
                <w:color w:val="auto"/>
                <w:spacing w:val="0"/>
                <w:position w:val="0"/>
                <w:sz w:val="36"/>
                <w:szCs w:val="36"/>
                <w:shd w:val="clear" w:fill="auto"/>
                <w:vertAlign w:val="baseline"/>
                <w:lang w:val="en-US"/>
              </w:rPr>
              <w:t>3</w:t>
            </w:r>
          </w:p>
        </w:tc>
        <w:tc>
          <w:tcPr>
            <w:tcW w:w="6885" w:type="dxa"/>
            <w:vAlign w:val="center"/>
          </w:tcPr>
          <w:p>
            <w:pPr>
              <w:widowControl w:val="0"/>
              <w:spacing w:before="0" w:after="200" w:line="240" w:lineRule="auto"/>
              <w:ind w:right="0"/>
              <w:jc w:val="center"/>
              <w:rPr>
                <w:rFonts w:hint="default" w:ascii="Times New Roman" w:hAnsi="Times New Roman" w:eastAsia="Times New Roman" w:cs="Times New Roman"/>
                <w:b w:val="0"/>
                <w:bCs/>
                <w:i/>
                <w:color w:val="auto"/>
                <w:spacing w:val="0"/>
                <w:position w:val="0"/>
                <w:sz w:val="36"/>
                <w:szCs w:val="36"/>
                <w:shd w:val="clear" w:fill="auto"/>
                <w:vertAlign w:val="baseline"/>
                <w:lang w:val="en-US"/>
              </w:rPr>
            </w:pPr>
            <w:r>
              <w:rPr>
                <w:rFonts w:hint="default" w:ascii="Times New Roman" w:hAnsi="Times New Roman" w:eastAsia="SimSun" w:cs="Times New Roman"/>
                <w:color w:val="000000"/>
                <w:kern w:val="0"/>
                <w:sz w:val="28"/>
                <w:szCs w:val="28"/>
                <w:lang w:val="en-US" w:eastAsia="zh-CN" w:bidi="ar"/>
              </w:rPr>
              <w:t>To construct of half adder and full adder.</w:t>
            </w:r>
          </w:p>
        </w:tc>
        <w:tc>
          <w:tcPr>
            <w:tcW w:w="2506" w:type="dxa"/>
            <w:vAlign w:val="center"/>
          </w:tcPr>
          <w:p>
            <w:pPr>
              <w:widowControl w:val="0"/>
              <w:spacing w:before="0" w:after="200" w:line="240" w:lineRule="auto"/>
              <w:ind w:right="0"/>
              <w:jc w:val="center"/>
              <w:rPr>
                <w:rFonts w:hint="default" w:ascii="Times New Roman" w:hAnsi="Times New Roman" w:eastAsia="Times New Roman" w:cs="Times New Roman"/>
                <w:b/>
                <w:i/>
                <w:color w:val="auto"/>
                <w:spacing w:val="0"/>
                <w:position w:val="0"/>
                <w:sz w:val="36"/>
                <w:szCs w:val="36"/>
                <w:shd w:val="clear"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1267" w:type="dxa"/>
            <w:vAlign w:val="center"/>
          </w:tcPr>
          <w:p>
            <w:pPr>
              <w:widowControl w:val="0"/>
              <w:spacing w:before="0" w:after="200" w:line="240" w:lineRule="auto"/>
              <w:ind w:right="0"/>
              <w:jc w:val="center"/>
              <w:rPr>
                <w:rFonts w:hint="default" w:ascii="Times New Roman" w:hAnsi="Times New Roman" w:eastAsia="Times New Roman" w:cs="Times New Roman"/>
                <w:b/>
                <w:i/>
                <w:color w:val="auto"/>
                <w:spacing w:val="0"/>
                <w:position w:val="0"/>
                <w:sz w:val="36"/>
                <w:szCs w:val="36"/>
                <w:shd w:val="clear" w:fill="auto"/>
                <w:vertAlign w:val="baseline"/>
                <w:lang w:val="en-US"/>
              </w:rPr>
            </w:pPr>
            <w:r>
              <w:rPr>
                <w:rFonts w:hint="default" w:eastAsia="Times New Roman" w:cs="Times New Roman"/>
                <w:b/>
                <w:i/>
                <w:color w:val="auto"/>
                <w:spacing w:val="0"/>
                <w:position w:val="0"/>
                <w:sz w:val="36"/>
                <w:szCs w:val="36"/>
                <w:shd w:val="clear" w:fill="auto"/>
                <w:vertAlign w:val="baseline"/>
                <w:lang w:val="en-US"/>
              </w:rPr>
              <w:t>4</w:t>
            </w:r>
          </w:p>
        </w:tc>
        <w:tc>
          <w:tcPr>
            <w:tcW w:w="6885" w:type="dxa"/>
            <w:vAlign w:val="center"/>
          </w:tcPr>
          <w:p>
            <w:pPr>
              <w:widowControl w:val="0"/>
              <w:spacing w:before="0" w:after="200" w:line="240" w:lineRule="auto"/>
              <w:ind w:right="0"/>
              <w:jc w:val="center"/>
              <w:rPr>
                <w:rFonts w:hint="default" w:ascii="Times New Roman" w:hAnsi="Times New Roman" w:eastAsia="Times New Roman" w:cs="Times New Roman"/>
                <w:b w:val="0"/>
                <w:bCs/>
                <w:i/>
                <w:color w:val="auto"/>
                <w:spacing w:val="0"/>
                <w:position w:val="0"/>
                <w:sz w:val="36"/>
                <w:szCs w:val="36"/>
                <w:shd w:val="clear" w:fill="auto"/>
                <w:vertAlign w:val="baseline"/>
                <w:lang w:val="en-US"/>
              </w:rPr>
            </w:pPr>
            <w:r>
              <w:rPr>
                <w:rFonts w:hint="default" w:ascii="Times New Roman" w:hAnsi="Times New Roman" w:eastAsia="SimSun" w:cs="Times New Roman"/>
                <w:color w:val="000000"/>
                <w:kern w:val="0"/>
                <w:sz w:val="28"/>
                <w:szCs w:val="28"/>
                <w:lang w:val="en-US" w:eastAsia="zh-CN" w:bidi="ar"/>
              </w:rPr>
              <w:t>To construct of half subtractor and full subtractor circuits.</w:t>
            </w:r>
          </w:p>
        </w:tc>
        <w:tc>
          <w:tcPr>
            <w:tcW w:w="2506" w:type="dxa"/>
            <w:vAlign w:val="center"/>
          </w:tcPr>
          <w:p>
            <w:pPr>
              <w:widowControl w:val="0"/>
              <w:spacing w:before="0" w:after="200" w:line="240" w:lineRule="auto"/>
              <w:ind w:right="0"/>
              <w:jc w:val="center"/>
              <w:rPr>
                <w:rFonts w:hint="default" w:ascii="Times New Roman" w:hAnsi="Times New Roman" w:eastAsia="Times New Roman" w:cs="Times New Roman"/>
                <w:b/>
                <w:i/>
                <w:color w:val="auto"/>
                <w:spacing w:val="0"/>
                <w:position w:val="0"/>
                <w:sz w:val="36"/>
                <w:szCs w:val="36"/>
                <w:shd w:val="clear"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1267" w:type="dxa"/>
            <w:vAlign w:val="center"/>
          </w:tcPr>
          <w:p>
            <w:pPr>
              <w:widowControl w:val="0"/>
              <w:spacing w:before="0" w:after="200" w:line="240" w:lineRule="auto"/>
              <w:ind w:right="0"/>
              <w:jc w:val="center"/>
              <w:rPr>
                <w:rFonts w:hint="default" w:ascii="Times New Roman" w:hAnsi="Times New Roman" w:eastAsia="Times New Roman" w:cs="Times New Roman"/>
                <w:b/>
                <w:i/>
                <w:color w:val="auto"/>
                <w:spacing w:val="0"/>
                <w:position w:val="0"/>
                <w:sz w:val="36"/>
                <w:szCs w:val="36"/>
                <w:shd w:val="clear" w:fill="auto"/>
                <w:vertAlign w:val="baseline"/>
                <w:lang w:val="en-US"/>
              </w:rPr>
            </w:pPr>
            <w:r>
              <w:rPr>
                <w:rFonts w:hint="default" w:eastAsia="Times New Roman" w:cs="Times New Roman"/>
                <w:b/>
                <w:i/>
                <w:color w:val="auto"/>
                <w:spacing w:val="0"/>
                <w:position w:val="0"/>
                <w:sz w:val="36"/>
                <w:szCs w:val="36"/>
                <w:shd w:val="clear" w:fill="auto"/>
                <w:vertAlign w:val="baseline"/>
                <w:lang w:val="en-US"/>
              </w:rPr>
              <w:t>5</w:t>
            </w:r>
          </w:p>
        </w:tc>
        <w:tc>
          <w:tcPr>
            <w:tcW w:w="6885" w:type="dxa"/>
            <w:vAlign w:val="center"/>
          </w:tcPr>
          <w:p>
            <w:pPr>
              <w:widowControl w:val="0"/>
              <w:spacing w:before="0" w:after="200" w:line="240" w:lineRule="auto"/>
              <w:ind w:right="0"/>
              <w:jc w:val="center"/>
              <w:rPr>
                <w:rFonts w:hint="default" w:ascii="Times New Roman" w:hAnsi="Times New Roman" w:eastAsia="Times New Roman" w:cs="Times New Roman"/>
                <w:b w:val="0"/>
                <w:bCs/>
                <w:i/>
                <w:color w:val="auto"/>
                <w:spacing w:val="0"/>
                <w:position w:val="0"/>
                <w:sz w:val="36"/>
                <w:szCs w:val="36"/>
                <w:shd w:val="clear" w:fill="auto"/>
                <w:vertAlign w:val="baseline"/>
                <w:lang w:val="en-US"/>
              </w:rPr>
            </w:pPr>
            <w:r>
              <w:rPr>
                <w:rFonts w:hint="default" w:ascii="Times New Roman" w:hAnsi="Times New Roman" w:eastAsia="Times New Roman" w:cs="Times New Roman"/>
                <w:b/>
                <w:bCs/>
                <w:i w:val="0"/>
                <w:iCs w:val="0"/>
                <w:color w:val="auto"/>
                <w:spacing w:val="0"/>
                <w:position w:val="0"/>
                <w:sz w:val="28"/>
                <w:szCs w:val="28"/>
                <w:shd w:val="clear" w:fill="auto"/>
                <w:lang w:val="en-US"/>
              </w:rPr>
              <w:t xml:space="preserve"> </w:t>
            </w:r>
            <w:r>
              <w:rPr>
                <w:rFonts w:hint="default" w:ascii="Times New Roman" w:hAnsi="Times New Roman" w:eastAsia="SimSun" w:cs="Times New Roman"/>
                <w:color w:val="000000"/>
                <w:kern w:val="0"/>
                <w:sz w:val="28"/>
                <w:szCs w:val="28"/>
                <w:lang w:val="en-US" w:eastAsia="zh-CN" w:bidi="ar"/>
              </w:rPr>
              <w:t>Verification of versatility of NAND gate.</w:t>
            </w:r>
          </w:p>
        </w:tc>
        <w:tc>
          <w:tcPr>
            <w:tcW w:w="2506" w:type="dxa"/>
            <w:vAlign w:val="center"/>
          </w:tcPr>
          <w:p>
            <w:pPr>
              <w:widowControl w:val="0"/>
              <w:spacing w:before="0" w:after="200" w:line="240" w:lineRule="auto"/>
              <w:ind w:right="0"/>
              <w:jc w:val="center"/>
              <w:rPr>
                <w:rFonts w:hint="default" w:ascii="Times New Roman" w:hAnsi="Times New Roman" w:eastAsia="Times New Roman" w:cs="Times New Roman"/>
                <w:b/>
                <w:i/>
                <w:color w:val="auto"/>
                <w:spacing w:val="0"/>
                <w:position w:val="0"/>
                <w:sz w:val="36"/>
                <w:szCs w:val="36"/>
                <w:shd w:val="clear"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1267" w:type="dxa"/>
            <w:vAlign w:val="center"/>
          </w:tcPr>
          <w:p>
            <w:pPr>
              <w:widowControl w:val="0"/>
              <w:spacing w:before="0" w:after="200" w:line="240" w:lineRule="auto"/>
              <w:ind w:right="0"/>
              <w:jc w:val="center"/>
              <w:rPr>
                <w:rFonts w:hint="default" w:ascii="Times New Roman" w:hAnsi="Times New Roman" w:eastAsia="Times New Roman" w:cs="Times New Roman"/>
                <w:b/>
                <w:i/>
                <w:color w:val="auto"/>
                <w:spacing w:val="0"/>
                <w:position w:val="0"/>
                <w:sz w:val="36"/>
                <w:szCs w:val="36"/>
                <w:shd w:val="clear" w:fill="auto"/>
                <w:vertAlign w:val="baseline"/>
                <w:lang w:val="en-US"/>
              </w:rPr>
            </w:pPr>
            <w:r>
              <w:rPr>
                <w:rFonts w:hint="default" w:eastAsia="Times New Roman" w:cs="Times New Roman"/>
                <w:b/>
                <w:i/>
                <w:color w:val="auto"/>
                <w:spacing w:val="0"/>
                <w:position w:val="0"/>
                <w:sz w:val="36"/>
                <w:szCs w:val="36"/>
                <w:shd w:val="clear" w:fill="auto"/>
                <w:vertAlign w:val="baseline"/>
                <w:lang w:val="en-US"/>
              </w:rPr>
              <w:t>6</w:t>
            </w:r>
          </w:p>
        </w:tc>
        <w:tc>
          <w:tcPr>
            <w:tcW w:w="6885" w:type="dxa"/>
            <w:vAlign w:val="center"/>
          </w:tcPr>
          <w:p>
            <w:pPr>
              <w:widowControl w:val="0"/>
              <w:spacing w:before="0" w:after="200" w:line="240" w:lineRule="auto"/>
              <w:ind w:right="0"/>
              <w:jc w:val="center"/>
              <w:rPr>
                <w:rFonts w:hint="default" w:ascii="Times New Roman" w:hAnsi="Times New Roman" w:eastAsia="Times New Roman" w:cs="Times New Roman"/>
                <w:b w:val="0"/>
                <w:bCs/>
                <w:i/>
                <w:color w:val="auto"/>
                <w:spacing w:val="0"/>
                <w:position w:val="0"/>
                <w:sz w:val="36"/>
                <w:szCs w:val="36"/>
                <w:shd w:val="clear" w:fill="auto"/>
                <w:vertAlign w:val="baseline"/>
                <w:lang w:val="en-US"/>
              </w:rPr>
            </w:pPr>
            <w:r>
              <w:rPr>
                <w:rFonts w:hint="default" w:ascii="Times New Roman" w:hAnsi="Times New Roman" w:eastAsia="Times New Roman" w:cs="Times New Roman"/>
                <w:b/>
                <w:bCs/>
                <w:i w:val="0"/>
                <w:iCs w:val="0"/>
                <w:color w:val="auto"/>
                <w:spacing w:val="0"/>
                <w:position w:val="0"/>
                <w:sz w:val="28"/>
                <w:szCs w:val="28"/>
                <w:shd w:val="clear" w:fill="auto"/>
                <w:lang w:val="en-US"/>
              </w:rPr>
              <w:t xml:space="preserve"> </w:t>
            </w:r>
            <w:r>
              <w:rPr>
                <w:rFonts w:hint="default" w:ascii="Times New Roman" w:hAnsi="Times New Roman" w:eastAsia="SimSun" w:cs="Times New Roman"/>
                <w:color w:val="000000"/>
                <w:kern w:val="0"/>
                <w:sz w:val="28"/>
                <w:szCs w:val="28"/>
                <w:lang w:val="en-US" w:eastAsia="zh-CN" w:bidi="ar"/>
              </w:rPr>
              <w:t>Verification of versatility of N</w:t>
            </w:r>
            <w:r>
              <w:rPr>
                <w:rFonts w:hint="default" w:cs="Times New Roman"/>
                <w:color w:val="000000"/>
                <w:kern w:val="0"/>
                <w:sz w:val="28"/>
                <w:szCs w:val="28"/>
                <w:lang w:val="en-US" w:eastAsia="zh-CN" w:bidi="ar"/>
              </w:rPr>
              <w:t>OR</w:t>
            </w:r>
            <w:r>
              <w:rPr>
                <w:rFonts w:hint="default" w:ascii="Times New Roman" w:hAnsi="Times New Roman" w:eastAsia="SimSun" w:cs="Times New Roman"/>
                <w:color w:val="000000"/>
                <w:kern w:val="0"/>
                <w:sz w:val="28"/>
                <w:szCs w:val="28"/>
                <w:lang w:val="en-US" w:eastAsia="zh-CN" w:bidi="ar"/>
              </w:rPr>
              <w:t xml:space="preserve"> gate.</w:t>
            </w:r>
          </w:p>
        </w:tc>
        <w:tc>
          <w:tcPr>
            <w:tcW w:w="2506" w:type="dxa"/>
            <w:vAlign w:val="center"/>
          </w:tcPr>
          <w:p>
            <w:pPr>
              <w:widowControl w:val="0"/>
              <w:spacing w:before="0" w:after="200" w:line="240" w:lineRule="auto"/>
              <w:ind w:right="0"/>
              <w:jc w:val="center"/>
              <w:rPr>
                <w:rFonts w:hint="default" w:ascii="Times New Roman" w:hAnsi="Times New Roman" w:eastAsia="Times New Roman" w:cs="Times New Roman"/>
                <w:b/>
                <w:i/>
                <w:color w:val="auto"/>
                <w:spacing w:val="0"/>
                <w:position w:val="0"/>
                <w:sz w:val="36"/>
                <w:szCs w:val="36"/>
                <w:shd w:val="clear"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0" w:hRule="atLeast"/>
        </w:trPr>
        <w:tc>
          <w:tcPr>
            <w:tcW w:w="1267" w:type="dxa"/>
            <w:vAlign w:val="center"/>
          </w:tcPr>
          <w:p>
            <w:pPr>
              <w:widowControl w:val="0"/>
              <w:spacing w:before="0" w:after="200" w:line="240" w:lineRule="auto"/>
              <w:ind w:right="0"/>
              <w:jc w:val="center"/>
              <w:rPr>
                <w:rFonts w:hint="default" w:ascii="Times New Roman" w:hAnsi="Times New Roman" w:eastAsia="Times New Roman" w:cs="Times New Roman"/>
                <w:b/>
                <w:i/>
                <w:color w:val="auto"/>
                <w:spacing w:val="0"/>
                <w:position w:val="0"/>
                <w:sz w:val="36"/>
                <w:szCs w:val="36"/>
                <w:shd w:val="clear" w:fill="auto"/>
                <w:vertAlign w:val="baseline"/>
                <w:lang w:val="en-US"/>
              </w:rPr>
            </w:pPr>
            <w:r>
              <w:rPr>
                <w:rFonts w:hint="default" w:eastAsia="Times New Roman" w:cs="Times New Roman"/>
                <w:b/>
                <w:i/>
                <w:color w:val="auto"/>
                <w:spacing w:val="0"/>
                <w:position w:val="0"/>
                <w:sz w:val="36"/>
                <w:szCs w:val="36"/>
                <w:shd w:val="clear" w:fill="auto"/>
                <w:vertAlign w:val="baseline"/>
                <w:lang w:val="en-US"/>
              </w:rPr>
              <w:t>7</w:t>
            </w:r>
          </w:p>
        </w:tc>
        <w:tc>
          <w:tcPr>
            <w:tcW w:w="6885" w:type="dxa"/>
            <w:vAlign w:val="center"/>
          </w:tcPr>
          <w:p>
            <w:pPr>
              <w:widowControl w:val="0"/>
              <w:spacing w:before="0" w:after="200" w:line="240" w:lineRule="auto"/>
              <w:ind w:right="0"/>
              <w:jc w:val="center"/>
              <w:rPr>
                <w:rFonts w:hint="default" w:ascii="Times New Roman" w:hAnsi="Times New Roman" w:eastAsia="Times New Roman" w:cs="Times New Roman"/>
                <w:b w:val="0"/>
                <w:bCs/>
                <w:i/>
                <w:color w:val="auto"/>
                <w:spacing w:val="0"/>
                <w:position w:val="0"/>
                <w:sz w:val="36"/>
                <w:szCs w:val="36"/>
                <w:shd w:val="clear" w:fill="auto"/>
                <w:vertAlign w:val="baseline"/>
                <w:lang w:val="en-US"/>
              </w:rPr>
            </w:pPr>
            <w:r>
              <w:rPr>
                <w:rFonts w:hint="default" w:ascii="Times New Roman" w:hAnsi="Times New Roman" w:eastAsia="SimSun" w:cs="Times New Roman"/>
                <w:color w:val="000000"/>
                <w:kern w:val="0"/>
                <w:sz w:val="28"/>
                <w:szCs w:val="28"/>
                <w:lang w:val="en-US" w:eastAsia="zh-CN" w:bidi="ar"/>
              </w:rPr>
              <w:t>Design a BCD to Excess – 3 code converter.</w:t>
            </w:r>
          </w:p>
        </w:tc>
        <w:tc>
          <w:tcPr>
            <w:tcW w:w="2506" w:type="dxa"/>
            <w:vAlign w:val="center"/>
          </w:tcPr>
          <w:p>
            <w:pPr>
              <w:widowControl w:val="0"/>
              <w:spacing w:before="0" w:after="200" w:line="240" w:lineRule="auto"/>
              <w:ind w:right="0"/>
              <w:jc w:val="center"/>
              <w:rPr>
                <w:rFonts w:hint="default" w:ascii="Times New Roman" w:hAnsi="Times New Roman" w:eastAsia="Times New Roman" w:cs="Times New Roman"/>
                <w:b/>
                <w:i/>
                <w:color w:val="auto"/>
                <w:spacing w:val="0"/>
                <w:position w:val="0"/>
                <w:sz w:val="36"/>
                <w:szCs w:val="36"/>
                <w:shd w:val="clear" w:fill="auto"/>
                <w:vertAlign w:val="baseline"/>
                <w:lang w:val="en-US"/>
              </w:rPr>
            </w:pPr>
          </w:p>
        </w:tc>
      </w:tr>
    </w:tbl>
    <w:p>
      <w:pPr>
        <w:spacing w:before="0" w:after="200" w:line="240" w:lineRule="auto"/>
        <w:ind w:left="0" w:right="0" w:firstLine="0"/>
        <w:jc w:val="left"/>
        <w:rPr>
          <w:rFonts w:hint="default" w:ascii="Times New Roman" w:hAnsi="Times New Roman" w:eastAsia="Times New Roman" w:cs="Times New Roman"/>
          <w:b/>
          <w:i/>
          <w:color w:val="auto"/>
          <w:spacing w:val="0"/>
          <w:position w:val="0"/>
          <w:sz w:val="48"/>
          <w:szCs w:val="48"/>
          <w:shd w:val="clear" w:fill="auto"/>
          <w:lang w:val="en-US"/>
        </w:rPr>
        <w:sectPr>
          <w:footerReference r:id="rId3" w:type="default"/>
          <w:pgSz w:w="11906" w:h="16838"/>
          <w:pgMar w:top="720" w:right="720" w:bottom="720" w:left="720" w:header="720" w:footer="720" w:gutter="0"/>
          <w:pgBorders>
            <w:top w:val="none" w:sz="0" w:space="0"/>
            <w:left w:val="none" w:sz="0" w:space="0"/>
            <w:bottom w:val="none" w:sz="0" w:space="0"/>
            <w:right w:val="none" w:sz="0" w:space="0"/>
          </w:pgBorders>
          <w:pgNumType w:fmt="decimal"/>
          <w:cols w:space="720" w:num="1"/>
          <w:docGrid w:type="lines" w:linePitch="312" w:charSpace="0"/>
        </w:sectPr>
      </w:pPr>
    </w:p>
    <w:p>
      <w:pPr>
        <w:spacing w:before="0" w:after="200" w:line="240" w:lineRule="auto"/>
        <w:ind w:left="0" w:right="0" w:firstLine="0"/>
        <w:jc w:val="center"/>
        <w:rPr>
          <w:rFonts w:ascii="Times New Roman" w:hAnsi="Times New Roman" w:eastAsia="Times New Roman" w:cs="Times New Roman"/>
          <w:b/>
          <w:i/>
          <w:color w:val="auto"/>
          <w:spacing w:val="0"/>
          <w:position w:val="0"/>
          <w:sz w:val="28"/>
          <w:szCs w:val="28"/>
          <w:shd w:val="clear" w:fill="auto"/>
        </w:rPr>
      </w:pPr>
      <w:r>
        <w:rPr>
          <w:rFonts w:ascii="Times New Roman" w:hAnsi="Times New Roman" w:eastAsia="Times New Roman" w:cs="Times New Roman"/>
          <w:b/>
          <w:i/>
          <w:color w:val="auto"/>
          <w:spacing w:val="0"/>
          <w:position w:val="0"/>
          <w:sz w:val="28"/>
          <w:szCs w:val="28"/>
          <w:shd w:val="clear" w:fill="auto"/>
        </w:rPr>
        <w:t>Experiment 1</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 xml:space="preserve">Aim : </w:t>
      </w:r>
      <w:r>
        <w:rPr>
          <w:rFonts w:ascii="Times New Roman" w:hAnsi="Times New Roman" w:eastAsia="Times New Roman" w:cs="Times New Roman"/>
          <w:color w:val="auto"/>
          <w:spacing w:val="0"/>
          <w:position w:val="0"/>
          <w:sz w:val="28"/>
          <w:szCs w:val="28"/>
          <w:shd w:val="clear" w:fill="auto"/>
        </w:rPr>
        <w:t>Analysis, assembly and testing of logic gates.</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 xml:space="preserve">Apparatus Required: </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1. Logic gates trainer Board</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2. Connecting patch cords</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3. Virtual digital Simulator version 0.9.7</w:t>
      </w: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Theory :</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Logic Gates: Digital circuits are also called digital logic because any Desired information for computing or control can be operated upon by passing binary signals through various combination of logic circuits, each signal representing a variable and carrying one bit of information.</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Logic circuits that can perform the logical operations are AND, OR and NOT. These are the basic gates. The other gates derived from these basic gates are NAND, NOR, EX-OR, EX-NOR. Boolean functions can be expressed in terms of AND, OR and NOT operations.</w:t>
      </w:r>
    </w:p>
    <w:p>
      <w:pPr>
        <w:spacing w:before="0" w:after="200" w:line="240" w:lineRule="auto"/>
        <w:ind w:left="0" w:right="0" w:firstLine="0"/>
        <w:jc w:val="center"/>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AND Gate :</w:t>
      </w:r>
    </w:p>
    <w:p>
      <w:pPr>
        <w:numPr>
          <w:ilvl w:val="0"/>
          <w:numId w:val="2"/>
        </w:numPr>
        <w:spacing w:before="0" w:after="200" w:line="240" w:lineRule="auto"/>
        <w:ind w:left="720" w:right="0" w:hanging="36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IC - 7408 (AND Gate 2-Input)</w:t>
      </w:r>
    </w:p>
    <w:p>
      <w:pPr>
        <w:spacing w:before="0" w:after="200" w:line="240" w:lineRule="auto"/>
        <w:ind w:left="0" w:right="0" w:firstLine="0"/>
        <w:jc w:val="center"/>
        <w:rPr>
          <w:rFonts w:ascii="Times New Roman" w:hAnsi="Times New Roman" w:eastAsia="Times New Roman" w:cs="Times New Roman"/>
          <w:color w:val="auto"/>
          <w:spacing w:val="0"/>
          <w:position w:val="0"/>
          <w:sz w:val="28"/>
          <w:szCs w:val="28"/>
          <w:shd w:val="clear" w:fill="auto"/>
        </w:rPr>
      </w:pPr>
      <w:r>
        <w:rPr>
          <w:sz w:val="28"/>
          <w:szCs w:val="28"/>
        </w:rPr>
        <w:object>
          <v:shape id="_x0000_i1025" o:spt="75" type="#_x0000_t75" style="height:142.7pt;width:452.5pt;" o:ole="t" fillcolor="#FFFFFF" filled="t" o:preferrelative="t" stroked="f" coordsize="21600,21600">
            <v:path/>
            <v:fill on="t" color2="#FFFFFF" focussize="0,0"/>
            <v:stroke on="f"/>
            <v:imagedata r:id="rId6" o:title=""/>
            <o:lock v:ext="edit" aspectratio="f"/>
            <w10:wrap type="none"/>
            <w10:anchorlock/>
          </v:shape>
          <o:OLEObject Type="Embed" ProgID="StaticDib" ShapeID="_x0000_i1025" DrawAspect="Content" ObjectID="_1468075725" r:id="rId5">
            <o:LockedField>false</o:LockedField>
          </o:OLEObject>
        </w:object>
      </w: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Truth Table :</w:t>
      </w:r>
    </w:p>
    <w:tbl>
      <w:tblPr>
        <w:tblStyle w:val="7"/>
        <w:tblW w:w="100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58"/>
        <w:gridCol w:w="3361"/>
        <w:gridCol w:w="3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6719" w:type="dxa"/>
            <w:gridSpan w:val="2"/>
            <w:shd w:val="clear" w:color="auto" w:fill="A4A4A4" w:themeFill="background1" w:themeFillShade="A5"/>
            <w:vAlign w:val="center"/>
          </w:tcPr>
          <w:p>
            <w:pPr>
              <w:widowControl w:val="0"/>
              <w:spacing w:before="0" w:after="200" w:line="240" w:lineRule="auto"/>
              <w:ind w:right="0"/>
              <w:jc w:val="center"/>
              <w:rPr>
                <w:rFonts w:hint="default"/>
                <w:b/>
                <w:bCs/>
                <w:i/>
                <w:iCs/>
                <w:sz w:val="28"/>
                <w:szCs w:val="28"/>
                <w:vertAlign w:val="baseline"/>
                <w:lang w:val="en-US"/>
              </w:rPr>
            </w:pPr>
            <w:r>
              <w:rPr>
                <w:rFonts w:hint="default"/>
                <w:b/>
                <w:bCs/>
                <w:i/>
                <w:iCs/>
                <w:sz w:val="28"/>
                <w:szCs w:val="28"/>
                <w:vertAlign w:val="baseline"/>
                <w:lang w:val="en-US"/>
              </w:rPr>
              <w:t>Input</w:t>
            </w:r>
          </w:p>
        </w:tc>
        <w:tc>
          <w:tcPr>
            <w:tcW w:w="3360" w:type="dxa"/>
            <w:shd w:val="clear" w:color="auto" w:fill="A4A4A4" w:themeFill="background1" w:themeFillShade="A5"/>
            <w:vAlign w:val="center"/>
          </w:tcPr>
          <w:p>
            <w:pPr>
              <w:widowControl w:val="0"/>
              <w:spacing w:before="0" w:after="200" w:line="240" w:lineRule="auto"/>
              <w:ind w:right="0"/>
              <w:jc w:val="center"/>
              <w:rPr>
                <w:rFonts w:hint="default"/>
                <w:b/>
                <w:bCs/>
                <w:i/>
                <w:iCs/>
                <w:sz w:val="28"/>
                <w:szCs w:val="28"/>
                <w:vertAlign w:val="baseline"/>
                <w:lang w:val="en-US"/>
              </w:rPr>
            </w:pPr>
            <w:r>
              <w:rPr>
                <w:rFonts w:hint="default"/>
                <w:b/>
                <w:bCs/>
                <w:i/>
                <w:iCs/>
                <w:sz w:val="28"/>
                <w:szCs w:val="28"/>
                <w:vertAlign w:val="baseline"/>
                <w:lang w:val="en-US"/>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3358" w:type="dxa"/>
            <w:shd w:val="clear" w:color="auto" w:fill="D7D7D7" w:themeFill="background1" w:themeFillShade="D8"/>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X</w:t>
            </w:r>
          </w:p>
        </w:tc>
        <w:tc>
          <w:tcPr>
            <w:tcW w:w="3361" w:type="dxa"/>
            <w:shd w:val="clear" w:color="auto" w:fill="D7D7D7" w:themeFill="background1" w:themeFillShade="D8"/>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Y</w:t>
            </w:r>
          </w:p>
        </w:tc>
        <w:tc>
          <w:tcPr>
            <w:tcW w:w="3360" w:type="dxa"/>
            <w:shd w:val="clear" w:color="auto" w:fill="D7D7D7" w:themeFill="background1" w:themeFillShade="D8"/>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Y = 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3358"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3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360"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3358"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3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360"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3358"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3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360"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3358"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3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360"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r>
    </w:tbl>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 xml:space="preserve">Circuit : </w:t>
      </w:r>
    </w:p>
    <w:p>
      <w:pPr>
        <w:spacing w:before="0" w:after="200" w:line="240" w:lineRule="auto"/>
        <w:ind w:left="0" w:right="0" w:firstLine="0"/>
        <w:jc w:val="center"/>
        <w:rPr>
          <w:rFonts w:ascii="Times New Roman" w:hAnsi="Times New Roman" w:eastAsia="Times New Roman" w:cs="Times New Roman"/>
          <w:color w:val="auto"/>
          <w:spacing w:val="0"/>
          <w:position w:val="0"/>
          <w:sz w:val="28"/>
          <w:szCs w:val="28"/>
          <w:shd w:val="clear" w:fill="auto"/>
        </w:rPr>
      </w:pPr>
      <w:r>
        <w:rPr>
          <w:sz w:val="28"/>
          <w:szCs w:val="28"/>
        </w:rPr>
        <w:object>
          <v:shape id="_x0000_i1026" o:spt="75" type="#_x0000_t75" style="height:201.45pt;width:452.5pt;" o:ole="t" filled="f" o:preferrelative="t" coordsize="21600,21600">
            <v:path/>
            <v:fill on="f" focussize="0,0"/>
            <v:stroke/>
            <v:imagedata r:id="rId8" o:title=""/>
            <o:lock v:ext="edit" aspectratio="t"/>
            <w10:wrap type="none"/>
            <w10:anchorlock/>
          </v:shape>
          <o:OLEObject Type="Embed" ProgID="StaticMetafile" ShapeID="_x0000_i1026" DrawAspect="Content" ObjectID="_1468075726" r:id="rId7">
            <o:LockedField>false</o:LockedField>
          </o:OLEObject>
        </w:object>
      </w:r>
    </w:p>
    <w:p>
      <w:pPr>
        <w:numPr>
          <w:ilvl w:val="0"/>
          <w:numId w:val="3"/>
        </w:numPr>
        <w:spacing w:before="0" w:after="200" w:line="240" w:lineRule="auto"/>
        <w:ind w:left="720" w:right="0" w:hanging="36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IC-7411 (AND gate 3-Input)</w:t>
      </w:r>
    </w:p>
    <w:p>
      <w:pPr>
        <w:spacing w:before="0" w:after="200" w:line="240" w:lineRule="auto"/>
        <w:ind w:left="0" w:right="0" w:firstLine="0"/>
        <w:jc w:val="center"/>
        <w:rPr>
          <w:rFonts w:ascii="Times New Roman" w:hAnsi="Times New Roman" w:eastAsia="Times New Roman" w:cs="Times New Roman"/>
          <w:color w:val="auto"/>
          <w:spacing w:val="0"/>
          <w:position w:val="0"/>
          <w:sz w:val="28"/>
          <w:szCs w:val="28"/>
          <w:shd w:val="clear" w:fill="auto"/>
        </w:rPr>
      </w:pPr>
      <w:r>
        <w:rPr>
          <w:sz w:val="28"/>
          <w:szCs w:val="28"/>
        </w:rPr>
        <w:object>
          <v:shape id="_x0000_i1027" o:spt="75" type="#_x0000_t75" style="height:119.9pt;width:337.1pt;" o:ole="t" fillcolor="#FFFFFF" filled="t" o:preferrelative="t" stroked="f" coordsize="21600,21600">
            <v:path/>
            <v:fill on="t" color2="#FFFFFF" focussize="0,0"/>
            <v:stroke on="f"/>
            <v:imagedata r:id="rId10" o:title=""/>
            <o:lock v:ext="edit" aspectratio="f"/>
            <w10:wrap type="none"/>
            <w10:anchorlock/>
          </v:shape>
          <o:OLEObject Type="Embed" ProgID="StaticDib" ShapeID="_x0000_i1027" DrawAspect="Content" ObjectID="_1468075727" r:id="rId9">
            <o:LockedField>false</o:LockedField>
          </o:OLEObject>
        </w:objec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 xml:space="preserve">Truth Table : </w:t>
      </w:r>
    </w:p>
    <w:tbl>
      <w:tblPr>
        <w:tblStyle w:val="7"/>
        <w:tblpPr w:leftFromText="180" w:rightFromText="180" w:vertAnchor="text" w:horzAnchor="page" w:tblpXSpec="center" w:tblpY="34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5"/>
        <w:gridCol w:w="1775"/>
        <w:gridCol w:w="1778"/>
        <w:gridCol w:w="3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2" w:hRule="atLeast"/>
          <w:jc w:val="center"/>
        </w:trPr>
        <w:tc>
          <w:tcPr>
            <w:tcW w:w="5328" w:type="dxa"/>
            <w:gridSpan w:val="3"/>
            <w:shd w:val="clear" w:color="auto" w:fill="BEBEBE" w:themeFill="background1" w:themeFillShade="BF"/>
            <w:vAlign w:val="center"/>
          </w:tcPr>
          <w:p>
            <w:pPr>
              <w:widowControl w:val="0"/>
              <w:spacing w:before="0" w:after="200" w:line="240" w:lineRule="auto"/>
              <w:ind w:right="0"/>
              <w:jc w:val="center"/>
              <w:rPr>
                <w:rFonts w:hint="default" w:ascii="Times New Roman" w:hAnsi="Times New Roman" w:eastAsia="Times New Roman" w:cs="Times New Roman"/>
                <w:b/>
                <w:bCs w:val="0"/>
                <w:i/>
                <w:iCs/>
                <w:color w:val="auto"/>
                <w:spacing w:val="0"/>
                <w:position w:val="0"/>
                <w:sz w:val="28"/>
                <w:szCs w:val="28"/>
                <w:highlight w:val="none"/>
                <w:shd w:val="clear" w:fill="auto"/>
                <w:vertAlign w:val="baseline"/>
                <w:lang w:val="en-US"/>
              </w:rPr>
            </w:pPr>
            <w:r>
              <w:rPr>
                <w:rFonts w:hint="default" w:ascii="Times New Roman" w:hAnsi="Times New Roman" w:eastAsia="Times New Roman" w:cs="Times New Roman"/>
                <w:b/>
                <w:bCs w:val="0"/>
                <w:i/>
                <w:iCs/>
                <w:color w:val="auto"/>
                <w:spacing w:val="0"/>
                <w:position w:val="0"/>
                <w:sz w:val="28"/>
                <w:szCs w:val="28"/>
                <w:highlight w:val="none"/>
                <w:shd w:val="clear" w:fill="auto"/>
                <w:vertAlign w:val="baseline"/>
                <w:lang w:val="en-US"/>
              </w:rPr>
              <w:t>Inputs</w:t>
            </w:r>
          </w:p>
        </w:tc>
        <w:tc>
          <w:tcPr>
            <w:tcW w:w="3371" w:type="dxa"/>
            <w:shd w:val="clear" w:color="auto" w:fill="BEBEBE" w:themeFill="background1" w:themeFillShade="BF"/>
            <w:vAlign w:val="center"/>
          </w:tcPr>
          <w:p>
            <w:pPr>
              <w:widowControl w:val="0"/>
              <w:spacing w:before="0" w:after="200" w:line="240" w:lineRule="auto"/>
              <w:ind w:right="0"/>
              <w:jc w:val="center"/>
              <w:rPr>
                <w:rFonts w:hint="default" w:ascii="Times New Roman" w:hAnsi="Times New Roman" w:eastAsia="Times New Roman" w:cs="Times New Roman"/>
                <w:b/>
                <w:i/>
                <w:iCs/>
                <w:color w:val="auto"/>
                <w:spacing w:val="0"/>
                <w:position w:val="0"/>
                <w:sz w:val="28"/>
                <w:szCs w:val="28"/>
                <w:shd w:val="clear" w:fill="auto"/>
                <w:lang w:val="en-US"/>
              </w:rPr>
            </w:pPr>
            <w:r>
              <w:rPr>
                <w:rFonts w:hint="default" w:ascii="Times New Roman" w:hAnsi="Times New Roman" w:eastAsia="Times New Roman" w:cs="Times New Roman"/>
                <w:b/>
                <w:i/>
                <w:iCs/>
                <w:color w:val="auto"/>
                <w:spacing w:val="0"/>
                <w:position w:val="0"/>
                <w:sz w:val="28"/>
                <w:szCs w:val="28"/>
                <w:shd w:val="clear" w:fill="auto"/>
                <w:lang w:val="en-US"/>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2" w:hRule="atLeast"/>
          <w:jc w:val="center"/>
        </w:trPr>
        <w:tc>
          <w:tcPr>
            <w:tcW w:w="1775"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A</w:t>
            </w:r>
          </w:p>
        </w:tc>
        <w:tc>
          <w:tcPr>
            <w:tcW w:w="1775"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B</w:t>
            </w:r>
          </w:p>
        </w:tc>
        <w:tc>
          <w:tcPr>
            <w:tcW w:w="1778"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C</w:t>
            </w:r>
          </w:p>
        </w:tc>
        <w:tc>
          <w:tcPr>
            <w:tcW w:w="3371"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Y = A.B.C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2" w:hRule="atLeast"/>
          <w:jc w:val="center"/>
        </w:trPr>
        <w:tc>
          <w:tcPr>
            <w:tcW w:w="1775"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775"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778"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3371"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2" w:hRule="atLeast"/>
          <w:jc w:val="center"/>
        </w:trPr>
        <w:tc>
          <w:tcPr>
            <w:tcW w:w="1775"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775"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778"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3371"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2" w:hRule="atLeast"/>
          <w:jc w:val="center"/>
        </w:trPr>
        <w:tc>
          <w:tcPr>
            <w:tcW w:w="1775"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775"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778"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3371"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2" w:hRule="atLeast"/>
          <w:jc w:val="center"/>
        </w:trPr>
        <w:tc>
          <w:tcPr>
            <w:tcW w:w="1775"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775"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778"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3371"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2" w:hRule="atLeast"/>
          <w:jc w:val="center"/>
        </w:trPr>
        <w:tc>
          <w:tcPr>
            <w:tcW w:w="1775"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775"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778"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3371"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2" w:hRule="atLeast"/>
          <w:jc w:val="center"/>
        </w:trPr>
        <w:tc>
          <w:tcPr>
            <w:tcW w:w="1775"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775"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778"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3371"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2" w:hRule="atLeast"/>
          <w:jc w:val="center"/>
        </w:trPr>
        <w:tc>
          <w:tcPr>
            <w:tcW w:w="1775"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775"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778"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3371"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2" w:hRule="atLeast"/>
          <w:jc w:val="center"/>
        </w:trPr>
        <w:tc>
          <w:tcPr>
            <w:tcW w:w="1775"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775"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778"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3371"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r>
    </w:tbl>
    <w:p>
      <w:pPr>
        <w:spacing w:before="0" w:after="200" w:line="240" w:lineRule="auto"/>
        <w:ind w:left="0" w:right="0" w:firstLine="0"/>
        <w:jc w:val="center"/>
        <w:rPr>
          <w:rFonts w:ascii="Times New Roman" w:hAnsi="Times New Roman" w:eastAsia="Times New Roman" w:cs="Times New Roman"/>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 xml:space="preserve">Circuit : </w:t>
      </w:r>
    </w:p>
    <w:p>
      <w:pPr>
        <w:spacing w:before="0" w:after="200" w:line="240" w:lineRule="auto"/>
        <w:ind w:left="0" w:right="0" w:firstLine="0"/>
        <w:jc w:val="center"/>
        <w:rPr>
          <w:rFonts w:ascii="Times New Roman" w:hAnsi="Times New Roman" w:eastAsia="Times New Roman" w:cs="Times New Roman"/>
          <w:color w:val="auto"/>
          <w:spacing w:val="0"/>
          <w:position w:val="0"/>
          <w:sz w:val="28"/>
          <w:szCs w:val="28"/>
          <w:shd w:val="clear" w:fill="auto"/>
        </w:rPr>
      </w:pPr>
      <w:r>
        <w:rPr>
          <w:sz w:val="28"/>
          <w:szCs w:val="28"/>
        </w:rPr>
        <w:object>
          <v:shape id="_x0000_i1028" o:spt="75" type="#_x0000_t75" style="height:190.3pt;width:447.45pt;" o:ole="t" filled="f" o:preferrelative="t" coordsize="21600,21600">
            <v:path/>
            <v:fill on="f" focussize="0,0"/>
            <v:stroke/>
            <v:imagedata r:id="rId12" o:title=""/>
            <o:lock v:ext="edit" aspectratio="t"/>
            <w10:wrap type="none"/>
            <w10:anchorlock/>
          </v:shape>
          <o:OLEObject Type="Embed" ProgID="StaticMetafile" ShapeID="_x0000_i1028" DrawAspect="Content" ObjectID="_1468075728" r:id="rId11">
            <o:LockedField>false</o:LockedField>
          </o:OLEObject>
        </w:object>
      </w:r>
    </w:p>
    <w:p>
      <w:pPr>
        <w:numPr>
          <w:ilvl w:val="0"/>
          <w:numId w:val="4"/>
        </w:numPr>
        <w:spacing w:before="0" w:after="200" w:line="240" w:lineRule="auto"/>
        <w:ind w:left="720" w:right="0" w:hanging="36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IC-7421 (AND Gate 4-Input)</w:t>
      </w:r>
    </w:p>
    <w:p>
      <w:pPr>
        <w:spacing w:before="0" w:after="200" w:line="240" w:lineRule="auto"/>
        <w:ind w:left="0" w:right="0" w:firstLine="0"/>
        <w:jc w:val="center"/>
        <w:rPr>
          <w:rFonts w:ascii="Times New Roman" w:hAnsi="Times New Roman" w:eastAsia="Times New Roman" w:cs="Times New Roman"/>
          <w:color w:val="auto"/>
          <w:spacing w:val="0"/>
          <w:position w:val="0"/>
          <w:sz w:val="28"/>
          <w:szCs w:val="28"/>
          <w:shd w:val="clear" w:fill="auto"/>
        </w:rPr>
      </w:pPr>
      <w:r>
        <w:rPr>
          <w:sz w:val="28"/>
          <w:szCs w:val="28"/>
        </w:rPr>
        <w:object>
          <v:shape id="_x0000_i1029" o:spt="75" type="#_x0000_t75" style="height:133.6pt;width:341.15pt;" o:ole="t" filled="f" o:preferrelative="t" coordsize="21600,21600">
            <v:path/>
            <v:fill on="f" focussize="0,0"/>
            <v:stroke/>
            <v:imagedata r:id="rId14" o:title=""/>
            <o:lock v:ext="edit" aspectratio="t"/>
            <w10:wrap type="none"/>
            <w10:anchorlock/>
          </v:shape>
          <o:OLEObject Type="Embed" ProgID="StaticDib" ShapeID="_x0000_i1029" DrawAspect="Content" ObjectID="_1468075729" r:id="rId13">
            <o:LockedField>false</o:LockedField>
          </o:OLEObject>
        </w:objec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 xml:space="preserve">Truth Table : </w:t>
      </w:r>
    </w:p>
    <w:tbl>
      <w:tblPr>
        <w:tblStyle w:val="7"/>
        <w:tblpPr w:leftFromText="180" w:rightFromText="180" w:vertAnchor="text" w:horzAnchor="page" w:tblpXSpec="center" w:tblpY="341"/>
        <w:tblOverlap w:val="never"/>
        <w:tblW w:w="97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1"/>
        <w:gridCol w:w="1571"/>
        <w:gridCol w:w="1573"/>
        <w:gridCol w:w="1528"/>
        <w:gridCol w:w="3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6243" w:type="dxa"/>
            <w:gridSpan w:val="4"/>
            <w:shd w:val="clear" w:color="auto" w:fill="BEBEBE" w:themeFill="background1" w:themeFillShade="BF"/>
            <w:vAlign w:val="center"/>
          </w:tcPr>
          <w:p>
            <w:pPr>
              <w:widowControl w:val="0"/>
              <w:spacing w:before="0" w:after="200" w:line="240" w:lineRule="auto"/>
              <w:ind w:right="0"/>
              <w:jc w:val="center"/>
              <w:rPr>
                <w:rFonts w:hint="default" w:ascii="Times New Roman" w:hAnsi="Times New Roman" w:eastAsia="Times New Roman" w:cs="Times New Roman"/>
                <w:b/>
                <w:i/>
                <w:iCs/>
                <w:color w:val="auto"/>
                <w:spacing w:val="0"/>
                <w:position w:val="0"/>
                <w:sz w:val="28"/>
                <w:szCs w:val="28"/>
                <w:shd w:val="clear" w:fill="auto"/>
                <w:lang w:val="en-US"/>
              </w:rPr>
            </w:pPr>
            <w:r>
              <w:rPr>
                <w:rFonts w:hint="default" w:ascii="Times New Roman" w:hAnsi="Times New Roman" w:eastAsia="Times New Roman" w:cs="Times New Roman"/>
                <w:b/>
                <w:bCs w:val="0"/>
                <w:i/>
                <w:iCs/>
                <w:color w:val="auto"/>
                <w:spacing w:val="0"/>
                <w:position w:val="0"/>
                <w:sz w:val="28"/>
                <w:szCs w:val="28"/>
                <w:highlight w:val="none"/>
                <w:shd w:val="clear" w:fill="auto"/>
                <w:vertAlign w:val="baseline"/>
                <w:lang w:val="en-US"/>
              </w:rPr>
              <w:t>Inputs</w:t>
            </w:r>
          </w:p>
        </w:tc>
        <w:tc>
          <w:tcPr>
            <w:tcW w:w="3556" w:type="dxa"/>
            <w:shd w:val="clear" w:color="auto" w:fill="BEBEBE" w:themeFill="background1" w:themeFillShade="BF"/>
            <w:vAlign w:val="center"/>
          </w:tcPr>
          <w:p>
            <w:pPr>
              <w:widowControl w:val="0"/>
              <w:spacing w:before="0" w:after="200" w:line="240" w:lineRule="auto"/>
              <w:ind w:right="0"/>
              <w:jc w:val="center"/>
              <w:rPr>
                <w:rFonts w:hint="default" w:ascii="Times New Roman" w:hAnsi="Times New Roman" w:eastAsia="Times New Roman" w:cs="Times New Roman"/>
                <w:b/>
                <w:i/>
                <w:iCs/>
                <w:color w:val="auto"/>
                <w:spacing w:val="0"/>
                <w:position w:val="0"/>
                <w:sz w:val="28"/>
                <w:szCs w:val="28"/>
                <w:shd w:val="clear" w:fill="auto"/>
                <w:lang w:val="en-US"/>
              </w:rPr>
            </w:pPr>
            <w:r>
              <w:rPr>
                <w:rFonts w:hint="default" w:ascii="Times New Roman" w:hAnsi="Times New Roman" w:eastAsia="Times New Roman" w:cs="Times New Roman"/>
                <w:b/>
                <w:i/>
                <w:iCs/>
                <w:color w:val="auto"/>
                <w:spacing w:val="0"/>
                <w:position w:val="0"/>
                <w:sz w:val="28"/>
                <w:szCs w:val="28"/>
                <w:shd w:val="clear" w:fill="auto"/>
                <w:lang w:val="en-US"/>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0" w:hRule="atLeast"/>
          <w:jc w:val="center"/>
        </w:trPr>
        <w:tc>
          <w:tcPr>
            <w:tcW w:w="1571"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A</w:t>
            </w:r>
          </w:p>
        </w:tc>
        <w:tc>
          <w:tcPr>
            <w:tcW w:w="1571"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B</w:t>
            </w:r>
          </w:p>
        </w:tc>
        <w:tc>
          <w:tcPr>
            <w:tcW w:w="1573"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C</w:t>
            </w:r>
          </w:p>
        </w:tc>
        <w:tc>
          <w:tcPr>
            <w:tcW w:w="1528"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D</w:t>
            </w:r>
          </w:p>
        </w:tc>
        <w:tc>
          <w:tcPr>
            <w:tcW w:w="3556"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Y = A.B.C.D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1571"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71"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73"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28"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3556"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1571"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71"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73"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28"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3556"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1571"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71"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73"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28"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3556"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1571"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71"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73"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28"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3556"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1571"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71"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73"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28"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3556"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1571"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71"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73"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28"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3556"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1571"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71"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73"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28"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3556"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1571"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71"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73"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28"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3556"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1571"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71"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73"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28"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3556"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1571"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71"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73"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28"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3556"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1571"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71"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73"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28"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3556"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1571"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71"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73"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28"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3556"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1571"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71"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73"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28"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3556"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1571"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71"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73"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28"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3556"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1571"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71"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73"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28"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3556"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1571"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71"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73"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28" w:type="dxa"/>
            <w:vAlign w:val="center"/>
          </w:tcPr>
          <w:p>
            <w:pPr>
              <w:widowControl w:val="0"/>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3556"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r>
    </w:tbl>
    <w:p>
      <w:pPr>
        <w:spacing w:before="0" w:after="200" w:line="240" w:lineRule="auto"/>
        <w:ind w:left="0" w:right="0" w:firstLine="0"/>
        <w:jc w:val="both"/>
        <w:rPr>
          <w:rFonts w:hint="default" w:ascii="Times New Roman" w:hAnsi="Times New Roman" w:eastAsia="Times New Roman" w:cs="Times New Roman"/>
          <w:color w:val="auto"/>
          <w:spacing w:val="0"/>
          <w:position w:val="0"/>
          <w:sz w:val="28"/>
          <w:szCs w:val="28"/>
          <w:shd w:val="clear" w:fill="auto"/>
          <w:lang w:val="en-US"/>
        </w:rPr>
      </w:pPr>
      <w:r>
        <w:rPr>
          <w:rFonts w:ascii="Times New Roman" w:hAnsi="Times New Roman" w:eastAsia="Times New Roman" w:cs="Times New Roman"/>
          <w:b/>
          <w:color w:val="auto"/>
          <w:spacing w:val="0"/>
          <w:position w:val="0"/>
          <w:sz w:val="28"/>
          <w:szCs w:val="28"/>
          <w:shd w:val="clear" w:fill="auto"/>
        </w:rPr>
        <w:t xml:space="preserve">Circuit : </w:t>
      </w:r>
    </w:p>
    <w:p>
      <w:pPr>
        <w:spacing w:before="0" w:after="200" w:line="240" w:lineRule="auto"/>
        <w:ind w:left="0" w:right="0" w:firstLine="0"/>
        <w:jc w:val="center"/>
        <w:rPr>
          <w:rFonts w:ascii="Times New Roman" w:hAnsi="Times New Roman" w:eastAsia="Times New Roman" w:cs="Times New Roman"/>
          <w:color w:val="auto"/>
          <w:spacing w:val="0"/>
          <w:position w:val="0"/>
          <w:sz w:val="28"/>
          <w:szCs w:val="28"/>
          <w:shd w:val="clear" w:fill="auto"/>
        </w:rPr>
      </w:pPr>
      <w:r>
        <w:rPr>
          <w:sz w:val="28"/>
          <w:szCs w:val="28"/>
        </w:rPr>
        <w:object>
          <v:shape id="_x0000_i1030" o:spt="75" type="#_x0000_t75" style="height:195.35pt;width:447.45pt;" o:ole="t" filled="f" o:preferrelative="t" coordsize="21600,21600">
            <v:path/>
            <v:fill on="f" focussize="0,0"/>
            <v:stroke/>
            <v:imagedata r:id="rId16" o:title=""/>
            <o:lock v:ext="edit" aspectratio="t"/>
            <w10:wrap type="none"/>
            <w10:anchorlock/>
          </v:shape>
          <o:OLEObject Type="Embed" ProgID="StaticMetafile" ShapeID="_x0000_i1030" DrawAspect="Content" ObjectID="_1468075730" r:id="rId15">
            <o:LockedField>false</o:LockedField>
          </o:OLEObject>
        </w:object>
      </w:r>
    </w:p>
    <w:p>
      <w:pPr>
        <w:spacing w:before="0" w:after="200" w:line="240" w:lineRule="auto"/>
        <w:ind w:left="0" w:right="0" w:firstLine="0"/>
        <w:jc w:val="center"/>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NAND Gate :</w:t>
      </w: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IC-7400 (NAND Gate 2-Input)</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sz w:val="28"/>
          <w:szCs w:val="28"/>
        </w:rPr>
        <w:object>
          <v:shape id="_x0000_i1031" o:spt="75" type="#_x0000_t75" style="height:108pt;width:361.15pt;" o:ole="t" fillcolor="#FFFFFF" filled="t" o:preferrelative="t" stroked="f" coordsize="21600,21600">
            <v:path/>
            <v:fill on="t" color2="#FFFFFF" focussize="0,0"/>
            <v:stroke on="f"/>
            <v:imagedata r:id="rId18" o:title=""/>
            <o:lock v:ext="edit" aspectratio="f"/>
            <w10:wrap type="none"/>
            <w10:anchorlock/>
          </v:shape>
          <o:OLEObject Type="Embed" ProgID="StaticDib" ShapeID="_x0000_i1031" DrawAspect="Content" ObjectID="_1468075731" r:id="rId17">
            <o:LockedField>false</o:LockedField>
          </o:OLEObject>
        </w:object>
      </w: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 xml:space="preserve">Truth Table :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60"/>
        <w:gridCol w:w="3561"/>
        <w:gridCol w:w="3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21" w:type="dxa"/>
            <w:gridSpan w:val="2"/>
            <w:shd w:val="clear" w:color="auto" w:fill="A4A4A4" w:themeFill="background1" w:themeFillShade="A5"/>
            <w:vAlign w:val="center"/>
          </w:tcPr>
          <w:p>
            <w:pPr>
              <w:widowControl w:val="0"/>
              <w:spacing w:before="0" w:after="200" w:line="240" w:lineRule="auto"/>
              <w:ind w:right="0"/>
              <w:jc w:val="center"/>
              <w:rPr>
                <w:rFonts w:hint="default"/>
                <w:b/>
                <w:bCs/>
                <w:i/>
                <w:iCs/>
                <w:sz w:val="28"/>
                <w:szCs w:val="28"/>
                <w:vertAlign w:val="baseline"/>
                <w:lang w:val="en-US"/>
              </w:rPr>
            </w:pPr>
            <w:r>
              <w:rPr>
                <w:rFonts w:hint="default"/>
                <w:b/>
                <w:bCs/>
                <w:i/>
                <w:iCs/>
                <w:sz w:val="28"/>
                <w:szCs w:val="28"/>
                <w:vertAlign w:val="baseline"/>
                <w:lang w:val="en-US"/>
              </w:rPr>
              <w:t>Input</w:t>
            </w:r>
          </w:p>
        </w:tc>
        <w:tc>
          <w:tcPr>
            <w:tcW w:w="3561" w:type="dxa"/>
            <w:shd w:val="clear" w:color="auto" w:fill="A4A4A4" w:themeFill="background1" w:themeFillShade="A5"/>
            <w:vAlign w:val="center"/>
          </w:tcPr>
          <w:p>
            <w:pPr>
              <w:widowControl w:val="0"/>
              <w:spacing w:before="0" w:after="200" w:line="240" w:lineRule="auto"/>
              <w:ind w:right="0"/>
              <w:jc w:val="center"/>
              <w:rPr>
                <w:rFonts w:hint="default"/>
                <w:b/>
                <w:bCs/>
                <w:i/>
                <w:iCs/>
                <w:sz w:val="28"/>
                <w:szCs w:val="28"/>
                <w:vertAlign w:val="baseline"/>
                <w:lang w:val="en-US"/>
              </w:rPr>
            </w:pPr>
            <w:r>
              <w:rPr>
                <w:rFonts w:hint="default"/>
                <w:b/>
                <w:bCs/>
                <w:i/>
                <w:iCs/>
                <w:sz w:val="28"/>
                <w:szCs w:val="28"/>
                <w:vertAlign w:val="baseline"/>
                <w:lang w:val="en-US"/>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shd w:val="clear" w:color="auto" w:fill="D7D7D7" w:themeFill="background1" w:themeFillShade="D8"/>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X</w:t>
            </w:r>
          </w:p>
        </w:tc>
        <w:tc>
          <w:tcPr>
            <w:tcW w:w="3561" w:type="dxa"/>
            <w:shd w:val="clear" w:color="auto" w:fill="D7D7D7" w:themeFill="background1" w:themeFillShade="D8"/>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Y</w:t>
            </w:r>
          </w:p>
        </w:tc>
        <w:tc>
          <w:tcPr>
            <w:tcW w:w="3561" w:type="dxa"/>
            <w:shd w:val="clear" w:color="auto" w:fill="D7D7D7" w:themeFill="background1" w:themeFillShade="D8"/>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Y = (A.B)’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5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5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5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5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5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5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5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5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r>
    </w:tbl>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Circuit :</w:t>
      </w: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sz w:val="28"/>
          <w:szCs w:val="28"/>
        </w:rPr>
        <w:object>
          <v:shape id="_x0000_i1032" o:spt="75" type="#_x0000_t75" style="height:163.2pt;width:477.75pt;" o:ole="t" fillcolor="#FFFFFF" filled="t" o:preferrelative="t" stroked="f" coordsize="21600,21600">
            <v:path/>
            <v:fill on="t" color2="#FFFFFF" focussize="0,0"/>
            <v:stroke on="f"/>
            <v:imagedata r:id="rId20" o:title=""/>
            <o:lock v:ext="edit" aspectratio="f"/>
            <w10:wrap type="none"/>
            <w10:anchorlock/>
          </v:shape>
          <o:OLEObject Type="Embed" ProgID="StaticMetafile" ShapeID="_x0000_i1032" DrawAspect="Content" ObjectID="_1468075732" r:id="rId19">
            <o:LockedField>false</o:LockedField>
          </o:OLEObject>
        </w:object>
      </w:r>
    </w:p>
    <w:p>
      <w:pPr>
        <w:spacing w:before="0" w:after="200" w:line="240" w:lineRule="auto"/>
        <w:ind w:left="0" w:right="0" w:firstLine="0"/>
        <w:jc w:val="center"/>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 xml:space="preserve">NOT Gate : </w:t>
      </w: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IC-7404 (NOT Gate)</w:t>
      </w:r>
    </w:p>
    <w:p>
      <w:pPr>
        <w:spacing w:before="0" w:after="200" w:line="240" w:lineRule="auto"/>
        <w:ind w:left="0" w:right="0" w:firstLine="0"/>
        <w:jc w:val="center"/>
        <w:rPr>
          <w:rFonts w:ascii="Times New Roman" w:hAnsi="Times New Roman" w:eastAsia="Times New Roman" w:cs="Times New Roman"/>
          <w:color w:val="auto"/>
          <w:spacing w:val="0"/>
          <w:position w:val="0"/>
          <w:sz w:val="28"/>
          <w:szCs w:val="28"/>
          <w:shd w:val="clear" w:fill="auto"/>
        </w:rPr>
      </w:pPr>
      <w:r>
        <w:rPr>
          <w:sz w:val="28"/>
          <w:szCs w:val="28"/>
        </w:rPr>
        <w:object>
          <v:shape id="_x0000_i1033" o:spt="75" alt="" type="#_x0000_t75" style="height:123.9pt;width:327pt;" o:ole="t" filled="f" o:preferrelative="t" stroked="f" coordsize="21600,21600">
            <v:path/>
            <v:fill on="f" focussize="0,0"/>
            <v:stroke on="f"/>
            <v:imagedata r:id="rId22" o:title=""/>
            <o:lock v:ext="edit" aspectratio="t"/>
            <w10:wrap type="none"/>
            <w10:anchorlock/>
          </v:shape>
          <o:OLEObject Type="Embed" ProgID="StaticDib" ShapeID="_x0000_i1033" DrawAspect="Content" ObjectID="_1468075733" r:id="rId21">
            <o:LockedField>false</o:LockedField>
          </o:OLEObject>
        </w:object>
      </w: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Truth Table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shd w:val="clear" w:color="auto" w:fill="BEBEBE" w:themeFill="background1" w:themeFillShade="BF"/>
          </w:tcPr>
          <w:p>
            <w:pPr>
              <w:widowControl w:val="0"/>
              <w:spacing w:before="0" w:after="200" w:line="240" w:lineRule="auto"/>
              <w:ind w:right="0"/>
              <w:jc w:val="center"/>
              <w:rPr>
                <w:rFonts w:hint="default" w:ascii="Times New Roman" w:hAnsi="Times New Roman" w:eastAsia="Times New Roman" w:cs="Times New Roman"/>
                <w:b/>
                <w:i/>
                <w:iCs/>
                <w:color w:val="auto"/>
                <w:spacing w:val="0"/>
                <w:position w:val="0"/>
                <w:sz w:val="28"/>
                <w:szCs w:val="28"/>
                <w:shd w:val="clear" w:fill="auto"/>
                <w:vertAlign w:val="baseline"/>
                <w:lang w:val="en-US"/>
              </w:rPr>
            </w:pPr>
            <w:r>
              <w:rPr>
                <w:rFonts w:hint="default" w:ascii="Times New Roman" w:hAnsi="Times New Roman" w:eastAsia="Times New Roman" w:cs="Times New Roman"/>
                <w:b/>
                <w:i/>
                <w:iCs/>
                <w:color w:val="auto"/>
                <w:spacing w:val="0"/>
                <w:position w:val="0"/>
                <w:sz w:val="28"/>
                <w:szCs w:val="28"/>
                <w:shd w:val="clear" w:fill="auto"/>
                <w:vertAlign w:val="baseline"/>
                <w:lang w:val="en-US"/>
              </w:rPr>
              <w:t>Input</w:t>
            </w:r>
          </w:p>
        </w:tc>
        <w:tc>
          <w:tcPr>
            <w:tcW w:w="5341" w:type="dxa"/>
            <w:shd w:val="clear" w:color="auto" w:fill="BEBEBE" w:themeFill="background1" w:themeFillShade="BF"/>
          </w:tcPr>
          <w:p>
            <w:pPr>
              <w:widowControl w:val="0"/>
              <w:spacing w:before="0" w:after="200" w:line="240" w:lineRule="auto"/>
              <w:ind w:right="0"/>
              <w:jc w:val="center"/>
              <w:rPr>
                <w:rFonts w:hint="default" w:ascii="Times New Roman" w:hAnsi="Times New Roman" w:eastAsia="Times New Roman" w:cs="Times New Roman"/>
                <w:b/>
                <w:i/>
                <w:iCs/>
                <w:color w:val="auto"/>
                <w:spacing w:val="0"/>
                <w:position w:val="0"/>
                <w:sz w:val="28"/>
                <w:szCs w:val="28"/>
                <w:shd w:val="clear" w:fill="auto"/>
                <w:vertAlign w:val="baseline"/>
                <w:lang w:val="en-US"/>
              </w:rPr>
            </w:pPr>
            <w:r>
              <w:rPr>
                <w:rFonts w:hint="default" w:ascii="Times New Roman" w:hAnsi="Times New Roman" w:eastAsia="Times New Roman" w:cs="Times New Roman"/>
                <w:b/>
                <w:i/>
                <w:iCs/>
                <w:color w:val="auto"/>
                <w:spacing w:val="0"/>
                <w:position w:val="0"/>
                <w:sz w:val="28"/>
                <w:szCs w:val="28"/>
                <w:shd w:val="clear" w:fill="auto"/>
                <w:vertAlign w:val="baseline"/>
                <w:lang w:val="en-US"/>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5341" w:type="dxa"/>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5341" w:type="dxa"/>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bl>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Circuit :</w:t>
      </w: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sz w:val="28"/>
          <w:szCs w:val="28"/>
        </w:rPr>
        <w:object>
          <v:shape id="_x0000_i1034" o:spt="75" alt="" type="#_x0000_t75" style="height:125.6pt;width:442.4pt;" o:ole="t" filled="f" o:preferrelative="t" stroked="f" coordsize="21600,21600">
            <v:path/>
            <v:fill on="f" focussize="0,0"/>
            <v:stroke on="f"/>
            <v:imagedata r:id="rId24" o:title=""/>
            <o:lock v:ext="edit" aspectratio="t"/>
            <w10:wrap type="none"/>
            <w10:anchorlock/>
          </v:shape>
          <o:OLEObject Type="Embed" ProgID="StaticMetafile" ShapeID="_x0000_i1034" DrawAspect="Content" ObjectID="_1468075734" r:id="rId23">
            <o:LockedField>false</o:LockedField>
          </o:OLEObject>
        </w:object>
      </w:r>
    </w:p>
    <w:p>
      <w:pPr>
        <w:spacing w:before="0" w:after="200" w:line="240" w:lineRule="auto"/>
        <w:ind w:left="0" w:right="0" w:firstLine="0"/>
        <w:jc w:val="center"/>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 xml:space="preserve">OR Gate : </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IC-7432 (OR Gate 2-Input)</w:t>
      </w:r>
    </w:p>
    <w:p>
      <w:pPr>
        <w:spacing w:before="0" w:after="200" w:line="240" w:lineRule="auto"/>
        <w:ind w:left="0" w:right="0" w:firstLine="0"/>
        <w:jc w:val="center"/>
        <w:rPr>
          <w:rFonts w:ascii="Times New Roman" w:hAnsi="Times New Roman" w:eastAsia="Times New Roman" w:cs="Times New Roman"/>
          <w:color w:val="auto"/>
          <w:spacing w:val="0"/>
          <w:position w:val="0"/>
          <w:sz w:val="28"/>
          <w:szCs w:val="28"/>
          <w:shd w:val="clear" w:fill="auto"/>
        </w:rPr>
      </w:pPr>
      <w:r>
        <w:rPr>
          <w:sz w:val="28"/>
          <w:szCs w:val="28"/>
        </w:rPr>
        <w:object>
          <v:shape id="_x0000_i1035" o:spt="75" type="#_x0000_t75" style="height:180.15pt;width:324.95pt;" o:ole="t" filled="f" o:preferrelative="t" coordsize="21600,21600">
            <v:path/>
            <v:fill on="f" focussize="0,0"/>
            <v:stroke/>
            <v:imagedata r:id="rId26" o:title=""/>
            <o:lock v:ext="edit" aspectratio="t"/>
            <w10:wrap type="none"/>
            <w10:anchorlock/>
          </v:shape>
          <o:OLEObject Type="Embed" ProgID="StaticDib" ShapeID="_x0000_i1035" DrawAspect="Content" ObjectID="_1468075735" r:id="rId25">
            <o:LockedField>false</o:LockedField>
          </o:OLEObject>
        </w:object>
      </w: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Truth Table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60"/>
        <w:gridCol w:w="3561"/>
        <w:gridCol w:w="3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7121" w:type="dxa"/>
            <w:gridSpan w:val="2"/>
            <w:shd w:val="clear" w:color="auto" w:fill="A4A4A4" w:themeFill="background1" w:themeFillShade="A5"/>
            <w:vAlign w:val="center"/>
          </w:tcPr>
          <w:p>
            <w:pPr>
              <w:widowControl w:val="0"/>
              <w:spacing w:before="0" w:after="200" w:line="240" w:lineRule="auto"/>
              <w:ind w:right="0"/>
              <w:jc w:val="center"/>
              <w:rPr>
                <w:rFonts w:hint="default"/>
                <w:b/>
                <w:bCs/>
                <w:i/>
                <w:iCs/>
                <w:sz w:val="28"/>
                <w:szCs w:val="28"/>
                <w:vertAlign w:val="baseline"/>
                <w:lang w:val="en-US"/>
              </w:rPr>
            </w:pPr>
            <w:r>
              <w:rPr>
                <w:rFonts w:hint="default"/>
                <w:b/>
                <w:bCs/>
                <w:i/>
                <w:iCs/>
                <w:sz w:val="28"/>
                <w:szCs w:val="28"/>
                <w:vertAlign w:val="baseline"/>
                <w:lang w:val="en-US"/>
              </w:rPr>
              <w:t>Input</w:t>
            </w:r>
          </w:p>
        </w:tc>
        <w:tc>
          <w:tcPr>
            <w:tcW w:w="3561" w:type="dxa"/>
            <w:shd w:val="clear" w:color="auto" w:fill="A4A4A4" w:themeFill="background1" w:themeFillShade="A5"/>
            <w:vAlign w:val="center"/>
          </w:tcPr>
          <w:p>
            <w:pPr>
              <w:widowControl w:val="0"/>
              <w:spacing w:before="0" w:after="200" w:line="240" w:lineRule="auto"/>
              <w:ind w:right="0"/>
              <w:jc w:val="center"/>
              <w:rPr>
                <w:rFonts w:hint="default"/>
                <w:b/>
                <w:bCs/>
                <w:i/>
                <w:iCs/>
                <w:sz w:val="28"/>
                <w:szCs w:val="28"/>
                <w:vertAlign w:val="baseline"/>
                <w:lang w:val="en-US"/>
              </w:rPr>
            </w:pPr>
            <w:r>
              <w:rPr>
                <w:rFonts w:hint="default"/>
                <w:b/>
                <w:bCs/>
                <w:i/>
                <w:iCs/>
                <w:sz w:val="28"/>
                <w:szCs w:val="28"/>
                <w:vertAlign w:val="baseline"/>
                <w:lang w:val="en-US"/>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3560" w:type="dxa"/>
            <w:shd w:val="clear" w:color="auto" w:fill="D7D7D7" w:themeFill="background1" w:themeFillShade="D8"/>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X</w:t>
            </w:r>
          </w:p>
        </w:tc>
        <w:tc>
          <w:tcPr>
            <w:tcW w:w="3561" w:type="dxa"/>
            <w:shd w:val="clear" w:color="auto" w:fill="D7D7D7" w:themeFill="background1" w:themeFillShade="D8"/>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Y</w:t>
            </w:r>
          </w:p>
        </w:tc>
        <w:tc>
          <w:tcPr>
            <w:tcW w:w="3561" w:type="dxa"/>
            <w:shd w:val="clear" w:color="auto" w:fill="D7D7D7" w:themeFill="background1" w:themeFillShade="D8"/>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Y = 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3560"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5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5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3560"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5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5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3560"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5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5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3560"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5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5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r>
    </w:tbl>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 xml:space="preserve">Circuit : </w:t>
      </w:r>
    </w:p>
    <w:p>
      <w:pPr>
        <w:spacing w:before="0" w:after="200" w:line="240" w:lineRule="auto"/>
        <w:ind w:left="0" w:right="0" w:firstLine="0"/>
        <w:jc w:val="center"/>
        <w:rPr>
          <w:rFonts w:ascii="Times New Roman" w:hAnsi="Times New Roman" w:eastAsia="Times New Roman" w:cs="Times New Roman"/>
          <w:b/>
          <w:color w:val="auto"/>
          <w:spacing w:val="0"/>
          <w:position w:val="0"/>
          <w:sz w:val="28"/>
          <w:szCs w:val="28"/>
          <w:shd w:val="clear" w:fill="auto"/>
        </w:rPr>
      </w:pPr>
      <w:r>
        <w:rPr>
          <w:sz w:val="28"/>
          <w:szCs w:val="28"/>
        </w:rPr>
        <w:object>
          <v:shape id="_x0000_i1036" o:spt="75" type="#_x0000_t75" style="height:174.4pt;width:442.4pt;" o:ole="t" fillcolor="#FFFFFF" filled="t" o:preferrelative="t" stroked="f" coordsize="21600,21600">
            <v:path/>
            <v:fill on="t" color2="#FFFFFF" focussize="0,0"/>
            <v:stroke on="f"/>
            <v:imagedata r:id="rId28" o:title=""/>
            <o:lock v:ext="edit" aspectratio="f"/>
            <w10:wrap type="none"/>
            <w10:anchorlock/>
          </v:shape>
          <o:OLEObject Type="Embed" ProgID="StaticMetafile" ShapeID="_x0000_i1036" DrawAspect="Content" ObjectID="_1468075736" r:id="rId27">
            <o:LockedField>false</o:LockedField>
          </o:OLEObject>
        </w:object>
      </w:r>
    </w:p>
    <w:p>
      <w:pPr>
        <w:spacing w:before="0" w:after="200" w:line="240" w:lineRule="auto"/>
        <w:ind w:left="0" w:right="0" w:firstLine="0"/>
        <w:jc w:val="center"/>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center"/>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NOR Gate :</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IC-7402 (NOR Gate 2-Input)</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p>
    <w:p>
      <w:pPr>
        <w:spacing w:before="0" w:after="200" w:line="240" w:lineRule="auto"/>
        <w:ind w:left="0" w:right="0" w:firstLine="0"/>
        <w:jc w:val="center"/>
        <w:rPr>
          <w:rFonts w:ascii="Times New Roman" w:hAnsi="Times New Roman" w:eastAsia="Times New Roman" w:cs="Times New Roman"/>
          <w:b/>
          <w:color w:val="auto"/>
          <w:spacing w:val="0"/>
          <w:position w:val="0"/>
          <w:sz w:val="28"/>
          <w:szCs w:val="28"/>
          <w:shd w:val="clear" w:fill="auto"/>
        </w:rPr>
      </w:pPr>
      <w:r>
        <w:rPr>
          <w:sz w:val="28"/>
          <w:szCs w:val="28"/>
        </w:rPr>
        <w:object>
          <v:shape id="_x0000_i1037" o:spt="75" type="#_x0000_t75" style="height:134.6pt;width:318.85pt;" o:ole="t" filled="f" o:preferrelative="t" coordsize="21600,21600">
            <v:path/>
            <v:fill on="f" focussize="0,0"/>
            <v:stroke/>
            <v:imagedata r:id="rId30" o:title=""/>
            <o:lock v:ext="edit" aspectratio="t"/>
            <w10:wrap type="none"/>
            <w10:anchorlock/>
          </v:shape>
          <o:OLEObject Type="Embed" ProgID="StaticDib" ShapeID="_x0000_i1037" DrawAspect="Content" ObjectID="_1468075737" r:id="rId29">
            <o:LockedField>false</o:LockedField>
          </o:OLEObject>
        </w:object>
      </w: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Truth Table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60"/>
        <w:gridCol w:w="3561"/>
        <w:gridCol w:w="3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21" w:type="dxa"/>
            <w:gridSpan w:val="2"/>
            <w:shd w:val="clear" w:color="auto" w:fill="A4A4A4" w:themeFill="background1" w:themeFillShade="A5"/>
            <w:vAlign w:val="center"/>
          </w:tcPr>
          <w:p>
            <w:pPr>
              <w:widowControl w:val="0"/>
              <w:spacing w:before="0" w:after="200" w:line="240" w:lineRule="auto"/>
              <w:ind w:right="0"/>
              <w:jc w:val="center"/>
              <w:rPr>
                <w:rFonts w:hint="default"/>
                <w:b/>
                <w:bCs/>
                <w:i/>
                <w:iCs/>
                <w:sz w:val="28"/>
                <w:szCs w:val="28"/>
                <w:vertAlign w:val="baseline"/>
                <w:lang w:val="en-US"/>
              </w:rPr>
            </w:pPr>
            <w:r>
              <w:rPr>
                <w:rFonts w:hint="default"/>
                <w:b/>
                <w:bCs/>
                <w:i/>
                <w:iCs/>
                <w:sz w:val="28"/>
                <w:szCs w:val="28"/>
                <w:vertAlign w:val="baseline"/>
                <w:lang w:val="en-US"/>
              </w:rPr>
              <w:t>Input</w:t>
            </w:r>
          </w:p>
        </w:tc>
        <w:tc>
          <w:tcPr>
            <w:tcW w:w="3561" w:type="dxa"/>
            <w:shd w:val="clear" w:color="auto" w:fill="A4A4A4" w:themeFill="background1" w:themeFillShade="A5"/>
            <w:vAlign w:val="center"/>
          </w:tcPr>
          <w:p>
            <w:pPr>
              <w:widowControl w:val="0"/>
              <w:spacing w:before="0" w:after="200" w:line="240" w:lineRule="auto"/>
              <w:ind w:right="0"/>
              <w:jc w:val="center"/>
              <w:rPr>
                <w:rFonts w:hint="default"/>
                <w:b/>
                <w:bCs/>
                <w:i/>
                <w:iCs/>
                <w:sz w:val="28"/>
                <w:szCs w:val="28"/>
                <w:vertAlign w:val="baseline"/>
                <w:lang w:val="en-US"/>
              </w:rPr>
            </w:pPr>
            <w:r>
              <w:rPr>
                <w:rFonts w:hint="default"/>
                <w:b/>
                <w:bCs/>
                <w:i/>
                <w:iCs/>
                <w:sz w:val="28"/>
                <w:szCs w:val="28"/>
                <w:vertAlign w:val="baseline"/>
                <w:lang w:val="en-US"/>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shd w:val="clear" w:color="auto" w:fill="D7D7D7" w:themeFill="background1" w:themeFillShade="D8"/>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X</w:t>
            </w:r>
          </w:p>
        </w:tc>
        <w:tc>
          <w:tcPr>
            <w:tcW w:w="3561" w:type="dxa"/>
            <w:shd w:val="clear" w:color="auto" w:fill="D7D7D7" w:themeFill="background1" w:themeFillShade="D8"/>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Y</w:t>
            </w:r>
          </w:p>
        </w:tc>
        <w:tc>
          <w:tcPr>
            <w:tcW w:w="3561" w:type="dxa"/>
            <w:shd w:val="clear" w:color="auto" w:fill="D7D7D7" w:themeFill="background1" w:themeFillShade="D8"/>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Y = (A+B)’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5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5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60"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5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5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5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5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60"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5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5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r>
    </w:tbl>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Circuit :</w:t>
      </w: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sz w:val="28"/>
          <w:szCs w:val="28"/>
        </w:rPr>
        <w:object>
          <v:shape id="_x0000_i1038" o:spt="75" type="#_x0000_t75" style="height:182.2pt;width:442.4pt;" o:ole="t" filled="f" o:preferrelative="t" coordsize="21600,21600">
            <v:path/>
            <v:fill on="f" focussize="0,0"/>
            <v:stroke/>
            <v:imagedata r:id="rId32" o:title=""/>
            <o:lock v:ext="edit" aspectratio="t"/>
            <w10:wrap type="none"/>
            <w10:anchorlock/>
          </v:shape>
          <o:OLEObject Type="Embed" ProgID="StaticMetafile" ShapeID="_x0000_i1038" DrawAspect="Content" ObjectID="_1468075738" r:id="rId31">
            <o:LockedField>false</o:LockedField>
          </o:OLEObject>
        </w:object>
      </w:r>
    </w:p>
    <w:p>
      <w:pPr>
        <w:spacing w:before="0" w:after="200" w:line="240" w:lineRule="auto"/>
        <w:ind w:left="0" w:right="0" w:firstLine="0"/>
        <w:jc w:val="center"/>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center"/>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XOR Gate :</w:t>
      </w: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IC-7486 (XOR Gate 2-Input)</w:t>
      </w:r>
    </w:p>
    <w:p>
      <w:pPr>
        <w:spacing w:before="0" w:after="200" w:line="240" w:lineRule="auto"/>
        <w:ind w:left="0" w:right="0" w:firstLine="0"/>
        <w:jc w:val="center"/>
        <w:rPr>
          <w:rFonts w:ascii="Times New Roman" w:hAnsi="Times New Roman" w:eastAsia="Times New Roman" w:cs="Times New Roman"/>
          <w:b/>
          <w:color w:val="auto"/>
          <w:spacing w:val="0"/>
          <w:position w:val="0"/>
          <w:sz w:val="28"/>
          <w:szCs w:val="28"/>
          <w:shd w:val="clear" w:fill="auto"/>
        </w:rPr>
      </w:pPr>
      <w:r>
        <w:rPr>
          <w:sz w:val="28"/>
          <w:szCs w:val="28"/>
        </w:rPr>
        <w:object>
          <v:shape id="_x0000_i1039" o:spt="75" type="#_x0000_t75" style="height:181.9pt;width:312.8pt;" o:ole="t" filled="f" o:preferrelative="t" stroked="f" coordsize="21600,21600">
            <v:path/>
            <v:fill on="f" focussize="0,0"/>
            <v:stroke on="f"/>
            <v:imagedata r:id="rId34" o:title=""/>
            <o:lock v:ext="edit" aspectratio="t"/>
            <w10:wrap type="none"/>
            <w10:anchorlock/>
          </v:shape>
          <o:OLEObject Type="Embed" ProgID="StaticDib" ShapeID="_x0000_i1039" DrawAspect="Content" ObjectID="_1468075739" r:id="rId33">
            <o:LockedField>false</o:LockedField>
          </o:OLEObject>
        </w:object>
      </w: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 xml:space="preserve">Truth Table :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60"/>
        <w:gridCol w:w="3561"/>
        <w:gridCol w:w="3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21" w:type="dxa"/>
            <w:gridSpan w:val="2"/>
            <w:shd w:val="clear" w:color="auto" w:fill="A4A4A4" w:themeFill="background1" w:themeFillShade="A5"/>
            <w:vAlign w:val="center"/>
          </w:tcPr>
          <w:p>
            <w:pPr>
              <w:widowControl w:val="0"/>
              <w:spacing w:before="0" w:after="200" w:line="240" w:lineRule="auto"/>
              <w:ind w:right="0"/>
              <w:jc w:val="center"/>
              <w:rPr>
                <w:rFonts w:hint="default"/>
                <w:b/>
                <w:bCs/>
                <w:i/>
                <w:iCs/>
                <w:sz w:val="28"/>
                <w:szCs w:val="28"/>
                <w:vertAlign w:val="baseline"/>
                <w:lang w:val="en-US"/>
              </w:rPr>
            </w:pPr>
            <w:r>
              <w:rPr>
                <w:rFonts w:hint="default"/>
                <w:b/>
                <w:bCs/>
                <w:i/>
                <w:iCs/>
                <w:sz w:val="28"/>
                <w:szCs w:val="28"/>
                <w:vertAlign w:val="baseline"/>
                <w:lang w:val="en-US"/>
              </w:rPr>
              <w:t>Input</w:t>
            </w:r>
          </w:p>
        </w:tc>
        <w:tc>
          <w:tcPr>
            <w:tcW w:w="3561" w:type="dxa"/>
            <w:shd w:val="clear" w:color="auto" w:fill="A4A4A4" w:themeFill="background1" w:themeFillShade="A5"/>
            <w:vAlign w:val="center"/>
          </w:tcPr>
          <w:p>
            <w:pPr>
              <w:widowControl w:val="0"/>
              <w:spacing w:before="0" w:after="200" w:line="240" w:lineRule="auto"/>
              <w:ind w:right="0"/>
              <w:jc w:val="center"/>
              <w:rPr>
                <w:rFonts w:hint="default"/>
                <w:b/>
                <w:bCs/>
                <w:i/>
                <w:iCs/>
                <w:sz w:val="28"/>
                <w:szCs w:val="28"/>
                <w:vertAlign w:val="baseline"/>
                <w:lang w:val="en-US"/>
              </w:rPr>
            </w:pPr>
            <w:r>
              <w:rPr>
                <w:rFonts w:hint="default"/>
                <w:b/>
                <w:bCs/>
                <w:i/>
                <w:iCs/>
                <w:sz w:val="28"/>
                <w:szCs w:val="28"/>
                <w:vertAlign w:val="baseline"/>
                <w:lang w:val="en-US"/>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shd w:val="clear" w:color="auto" w:fill="D7D7D7" w:themeFill="background1" w:themeFillShade="D8"/>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X</w:t>
            </w:r>
          </w:p>
        </w:tc>
        <w:tc>
          <w:tcPr>
            <w:tcW w:w="3561" w:type="dxa"/>
            <w:shd w:val="clear" w:color="auto" w:fill="D7D7D7" w:themeFill="background1" w:themeFillShade="D8"/>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Y</w:t>
            </w:r>
          </w:p>
        </w:tc>
        <w:tc>
          <w:tcPr>
            <w:tcW w:w="3561" w:type="dxa"/>
            <w:shd w:val="clear" w:color="auto" w:fill="D7D7D7" w:themeFill="background1" w:themeFillShade="D8"/>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Y = 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5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5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5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5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5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5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60"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5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561" w:type="dxa"/>
            <w:vAlign w:val="center"/>
          </w:tcPr>
          <w:p>
            <w:pPr>
              <w:widowControl w:val="0"/>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r>
    </w:tbl>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Circuit :</w:t>
      </w:r>
    </w:p>
    <w:p>
      <w:pPr>
        <w:spacing w:before="0" w:after="200" w:line="240" w:lineRule="auto"/>
        <w:ind w:left="0" w:right="0" w:firstLine="0"/>
        <w:jc w:val="both"/>
        <w:rPr>
          <w:sz w:val="28"/>
          <w:szCs w:val="28"/>
        </w:rPr>
      </w:pPr>
      <w:r>
        <w:rPr>
          <w:sz w:val="28"/>
          <w:szCs w:val="28"/>
        </w:rPr>
        <w:object>
          <v:shape id="_x0000_i1040" o:spt="75" type="#_x0000_t75" style="height:189.3pt;width:442.4pt;" o:ole="t" filled="f" o:preferrelative="t" coordsize="21600,21600">
            <v:path/>
            <v:fill on="f" focussize="0,0"/>
            <v:stroke/>
            <v:imagedata r:id="rId36" o:title=""/>
            <o:lock v:ext="edit" aspectratio="t"/>
            <w10:wrap type="none"/>
            <w10:anchorlock/>
          </v:shape>
          <o:OLEObject Type="Embed" ProgID="StaticMetafile" ShapeID="_x0000_i1040" DrawAspect="Content" ObjectID="_1468075740" r:id="rId35">
            <o:LockedField>false</o:LockedField>
          </o:OLEObject>
        </w:object>
      </w:r>
    </w:p>
    <w:p>
      <w:pPr>
        <w:spacing w:before="0" w:after="200" w:line="240" w:lineRule="auto"/>
        <w:ind w:left="0" w:right="0" w:firstLine="0"/>
        <w:jc w:val="center"/>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center"/>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Full Adder :</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IC-7438 (Adds 4-Bit)</w:t>
      </w:r>
    </w:p>
    <w:p>
      <w:pPr>
        <w:spacing w:before="0" w:after="200" w:line="240" w:lineRule="auto"/>
        <w:ind w:left="0" w:right="0" w:firstLine="0"/>
        <w:jc w:val="center"/>
        <w:rPr>
          <w:rFonts w:ascii="Times New Roman" w:hAnsi="Times New Roman" w:eastAsia="Times New Roman" w:cs="Times New Roman"/>
          <w:color w:val="auto"/>
          <w:spacing w:val="0"/>
          <w:position w:val="0"/>
          <w:sz w:val="28"/>
          <w:szCs w:val="28"/>
          <w:shd w:val="clear" w:fill="auto"/>
        </w:rPr>
      </w:pPr>
      <w:r>
        <w:rPr>
          <w:sz w:val="28"/>
          <w:szCs w:val="28"/>
        </w:rPr>
        <w:object>
          <v:shape id="_x0000_i1041" o:spt="75" type="#_x0000_t75" style="height:123.65pt;width:320pt;" o:ole="t" fillcolor="#FFFFFF" filled="t" o:preferrelative="t" stroked="f" coordsize="21600,21600">
            <v:path/>
            <v:fill on="t" color2="#FFFFFF" focussize="0,0"/>
            <v:stroke on="f"/>
            <v:imagedata r:id="rId38" o:title=""/>
            <o:lock v:ext="edit" aspectratio="f"/>
            <w10:wrap type="none"/>
            <w10:anchorlock/>
          </v:shape>
          <o:OLEObject Type="Embed" ProgID="StaticDib" ShapeID="_x0000_i1041" DrawAspect="Content" ObjectID="_1468075741" r:id="rId37">
            <o:LockedField>false</o:LockedField>
          </o:OLEObject>
        </w:object>
      </w: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Truth Table :</w:t>
      </w:r>
    </w:p>
    <w:tbl>
      <w:tblPr>
        <w:tblStyle w:val="7"/>
        <w:tblpPr w:leftFromText="180" w:rightFromText="180" w:vertAnchor="text" w:horzAnchor="page" w:tblpX="1170" w:tblpY="34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9"/>
        <w:gridCol w:w="1909"/>
        <w:gridCol w:w="1909"/>
        <w:gridCol w:w="2005"/>
        <w:gridCol w:w="1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5727" w:type="dxa"/>
            <w:gridSpan w:val="3"/>
            <w:shd w:val="clear" w:color="auto" w:fill="7E7E7E" w:themeFill="background1" w:themeFillShade="7F"/>
            <w:vAlign w:val="center"/>
          </w:tcPr>
          <w:p>
            <w:pPr>
              <w:widowControl w:val="0"/>
              <w:spacing w:before="0" w:after="200" w:line="240" w:lineRule="auto"/>
              <w:ind w:right="0"/>
              <w:jc w:val="center"/>
              <w:rPr>
                <w:rFonts w:hint="default" w:ascii="Times New Roman" w:hAnsi="Times New Roman" w:eastAsia="Times New Roman" w:cs="Times New Roman"/>
                <w:b/>
                <w:bCs w:val="0"/>
                <w:i/>
                <w:iCs/>
                <w:color w:val="auto"/>
                <w:spacing w:val="0"/>
                <w:position w:val="0"/>
                <w:sz w:val="28"/>
                <w:szCs w:val="28"/>
                <w:highlight w:val="none"/>
                <w:shd w:val="clear" w:fill="auto"/>
                <w:vertAlign w:val="baseline"/>
                <w:lang w:val="en-US"/>
              </w:rPr>
            </w:pPr>
            <w:r>
              <w:rPr>
                <w:rFonts w:hint="default" w:ascii="Times New Roman" w:hAnsi="Times New Roman" w:eastAsia="Times New Roman" w:cs="Times New Roman"/>
                <w:b/>
                <w:bCs w:val="0"/>
                <w:i/>
                <w:iCs/>
                <w:color w:val="auto"/>
                <w:spacing w:val="0"/>
                <w:position w:val="0"/>
                <w:sz w:val="28"/>
                <w:szCs w:val="28"/>
                <w:highlight w:val="none"/>
                <w:shd w:val="clear" w:fill="auto"/>
                <w:vertAlign w:val="baseline"/>
                <w:lang w:val="en-US"/>
              </w:rPr>
              <w:t>Inputs</w:t>
            </w:r>
          </w:p>
        </w:tc>
        <w:tc>
          <w:tcPr>
            <w:tcW w:w="3623" w:type="dxa"/>
            <w:gridSpan w:val="2"/>
            <w:shd w:val="clear" w:color="auto" w:fill="7E7E7E" w:themeFill="background1" w:themeFillShade="7F"/>
            <w:vAlign w:val="center"/>
          </w:tcPr>
          <w:p>
            <w:pPr>
              <w:widowControl w:val="0"/>
              <w:spacing w:before="0" w:after="200" w:line="240" w:lineRule="auto"/>
              <w:ind w:right="0"/>
              <w:jc w:val="center"/>
              <w:rPr>
                <w:rFonts w:hint="default" w:ascii="Times New Roman" w:hAnsi="Times New Roman" w:eastAsia="Times New Roman" w:cs="Times New Roman"/>
                <w:b/>
                <w:bCs w:val="0"/>
                <w:i/>
                <w:iCs/>
                <w:color w:val="auto"/>
                <w:spacing w:val="0"/>
                <w:position w:val="0"/>
                <w:sz w:val="28"/>
                <w:szCs w:val="28"/>
                <w:highlight w:val="none"/>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lang w:val="en-US"/>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0" w:hRule="atLeast"/>
        </w:trPr>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A</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B</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C</w:t>
            </w:r>
            <w:r>
              <w:rPr>
                <w:rFonts w:hint="default" w:ascii="Times New Roman" w:hAnsi="Times New Roman" w:eastAsia="Times New Roman" w:cs="Times New Roman"/>
                <w:b/>
                <w:color w:val="auto"/>
                <w:spacing w:val="0"/>
                <w:position w:val="0"/>
                <w:sz w:val="28"/>
                <w:szCs w:val="28"/>
                <w:shd w:val="clear" w:fill="auto"/>
                <w:vertAlign w:val="subscript"/>
                <w:lang w:val="en-US"/>
              </w:rPr>
              <w:t>in</w:t>
            </w:r>
          </w:p>
        </w:tc>
        <w:tc>
          <w:tcPr>
            <w:tcW w:w="2005"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Sum</w:t>
            </w:r>
          </w:p>
        </w:tc>
        <w:tc>
          <w:tcPr>
            <w:tcW w:w="1618"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C</w:t>
            </w:r>
            <w:r>
              <w:rPr>
                <w:rFonts w:hint="default" w:ascii="Times New Roman" w:hAnsi="Times New Roman" w:eastAsia="Times New Roman" w:cs="Times New Roman"/>
                <w:b/>
                <w:color w:val="auto"/>
                <w:spacing w:val="0"/>
                <w:position w:val="0"/>
                <w:sz w:val="28"/>
                <w:szCs w:val="28"/>
                <w:shd w:val="clear" w:fill="auto"/>
                <w:vertAlign w:val="subscript"/>
                <w:lang w:val="en-US"/>
              </w:rPr>
              <w:t>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2005"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618"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2005"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618"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2005"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618"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2005"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618"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2005"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618"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2005"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618"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2005"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618"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2005"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618"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r>
    </w:tbl>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right="0"/>
        <w:jc w:val="center"/>
        <w:rPr>
          <w:rFonts w:ascii="Times New Roman" w:hAnsi="Times New Roman" w:eastAsia="Times New Roman" w:cs="Times New Roman"/>
          <w:b/>
          <w:color w:val="auto"/>
          <w:spacing w:val="0"/>
          <w:position w:val="0"/>
          <w:sz w:val="28"/>
          <w:szCs w:val="28"/>
          <w:shd w:val="clear" w:fill="auto"/>
        </w:rPr>
      </w:pPr>
    </w:p>
    <w:p>
      <w:pPr>
        <w:spacing w:before="0" w:after="200" w:line="240" w:lineRule="auto"/>
        <w:ind w:right="0"/>
        <w:jc w:val="center"/>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bookmarkStart w:id="0" w:name="_GoBack"/>
      <w:bookmarkEnd w:id="0"/>
      <w:r>
        <w:rPr>
          <w:rFonts w:ascii="Times New Roman" w:hAnsi="Times New Roman" w:eastAsia="Times New Roman" w:cs="Times New Roman"/>
          <w:b/>
          <w:color w:val="auto"/>
          <w:spacing w:val="0"/>
          <w:position w:val="0"/>
          <w:sz w:val="28"/>
          <w:szCs w:val="28"/>
          <w:shd w:val="clear" w:fill="auto"/>
        </w:rPr>
        <w:t>Circuit :</w:t>
      </w:r>
    </w:p>
    <w:p>
      <w:pPr>
        <w:spacing w:before="0" w:after="200" w:line="240" w:lineRule="auto"/>
        <w:ind w:left="0" w:right="0" w:firstLine="0"/>
        <w:jc w:val="center"/>
        <w:rPr>
          <w:rFonts w:ascii="Times New Roman" w:hAnsi="Times New Roman" w:eastAsia="Times New Roman" w:cs="Times New Roman"/>
          <w:b/>
          <w:color w:val="auto"/>
          <w:spacing w:val="0"/>
          <w:position w:val="0"/>
          <w:sz w:val="28"/>
          <w:szCs w:val="28"/>
          <w:shd w:val="clear" w:fill="auto"/>
        </w:rPr>
      </w:pPr>
      <w:r>
        <w:rPr>
          <w:sz w:val="28"/>
          <w:szCs w:val="28"/>
        </w:rPr>
        <w:object>
          <v:shape id="_x0000_i1042" o:spt="75" type="#_x0000_t75" style="height:110.2pt;width:348pt;" o:ole="t" filled="f" o:preferrelative="t" coordsize="21600,21600">
            <v:path/>
            <v:fill on="f" focussize="0,0"/>
            <v:stroke/>
            <v:imagedata r:id="rId40" o:title=""/>
            <o:lock v:ext="edit" aspectratio="t"/>
            <w10:wrap type="none"/>
            <w10:anchorlock/>
          </v:shape>
          <o:OLEObject Type="Embed" ProgID="StaticDib" ShapeID="_x0000_i1042" DrawAspect="Content" ObjectID="_1468075742" r:id="rId39">
            <o:LockedField>false</o:LockedField>
          </o:OLEObject>
        </w:object>
      </w: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 xml:space="preserve">Application of Logic Gates </w:t>
      </w:r>
      <w:r>
        <w:rPr>
          <w:rFonts w:ascii="Times New Roman" w:hAnsi="Times New Roman" w:eastAsia="Times New Roman" w:cs="Times New Roman"/>
          <w:color w:val="auto"/>
          <w:spacing w:val="0"/>
          <w:position w:val="0"/>
          <w:sz w:val="28"/>
          <w:szCs w:val="28"/>
          <w:shd w:val="clear" w:fill="auto"/>
        </w:rPr>
        <w:t>:</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1. Used in the designing of logic devices.</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2. Used in the implementation of Boolean algebra.</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3. Used in the designing of combinational and sequential circuits.</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Questions :</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 xml:space="preserve">1. Give the IC numbers of following logic gates with proper pin diagram </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and description: AND, OR, NOT, X-OR, X-NOR, NAND, NOR</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2. What is logic, logic circuit and what do you mean by truth table?</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3. What do you mean by bubbled AND &amp; bubbled OR Gate?</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4. Define basic gates and universal gates.</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5. Write short notes on breadboard.</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6. Define TTL logic</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p>
    <w:p>
      <w:pPr>
        <w:spacing w:before="0" w:after="200" w:line="240" w:lineRule="auto"/>
        <w:ind w:left="0" w:right="0" w:firstLine="0"/>
        <w:jc w:val="center"/>
        <w:rPr>
          <w:rFonts w:hint="default" w:ascii="Times New Roman" w:hAnsi="Times New Roman" w:eastAsia="Times New Roman" w:cs="Times New Roman"/>
          <w:b/>
          <w:bCs/>
          <w:i/>
          <w:iCs/>
          <w:color w:val="auto"/>
          <w:spacing w:val="0"/>
          <w:position w:val="0"/>
          <w:sz w:val="28"/>
          <w:szCs w:val="28"/>
          <w:shd w:val="clear" w:fill="auto"/>
          <w:lang w:val="en-US"/>
        </w:rPr>
      </w:pPr>
      <w:r>
        <w:rPr>
          <w:rFonts w:hint="default" w:ascii="Times New Roman" w:hAnsi="Times New Roman" w:eastAsia="Times New Roman" w:cs="Times New Roman"/>
          <w:b/>
          <w:bCs/>
          <w:i/>
          <w:iCs/>
          <w:color w:val="auto"/>
          <w:spacing w:val="0"/>
          <w:position w:val="0"/>
          <w:sz w:val="28"/>
          <w:szCs w:val="28"/>
          <w:shd w:val="clear" w:fill="auto"/>
          <w:lang w:val="en-US"/>
        </w:rPr>
        <w:br w:type="page"/>
      </w:r>
      <w:r>
        <w:rPr>
          <w:rFonts w:hint="default" w:ascii="Times New Roman" w:hAnsi="Times New Roman" w:eastAsia="Times New Roman" w:cs="Times New Roman"/>
          <w:b/>
          <w:bCs/>
          <w:i/>
          <w:iCs/>
          <w:color w:val="auto"/>
          <w:spacing w:val="0"/>
          <w:position w:val="0"/>
          <w:sz w:val="28"/>
          <w:szCs w:val="28"/>
          <w:shd w:val="clear" w:fill="auto"/>
          <w:lang w:val="en-US"/>
        </w:rPr>
        <w:t>Experiment 2</w:t>
      </w:r>
    </w:p>
    <w:p>
      <w:pPr>
        <w:keepNext w:val="0"/>
        <w:keepLines w:val="0"/>
        <w:widowControl/>
        <w:suppressLineNumbers w:val="0"/>
        <w:spacing w:line="240" w:lineRule="auto"/>
        <w:jc w:val="left"/>
        <w:rPr>
          <w:sz w:val="28"/>
          <w:szCs w:val="28"/>
        </w:rPr>
      </w:pPr>
      <w:r>
        <w:rPr>
          <w:rFonts w:hint="default" w:ascii="Times New Roman" w:hAnsi="Times New Roman" w:eastAsia="Times New Roman" w:cs="Times New Roman"/>
          <w:b/>
          <w:bCs/>
          <w:i w:val="0"/>
          <w:iCs w:val="0"/>
          <w:color w:val="auto"/>
          <w:spacing w:val="0"/>
          <w:position w:val="0"/>
          <w:sz w:val="28"/>
          <w:szCs w:val="28"/>
          <w:shd w:val="clear" w:fill="auto"/>
          <w:lang w:val="en-US"/>
        </w:rPr>
        <w:t xml:space="preserve">Aim : </w:t>
      </w:r>
      <w:r>
        <w:rPr>
          <w:rFonts w:hint="default" w:ascii="Times New Roman" w:hAnsi="Times New Roman" w:eastAsia="SimSun" w:cs="Times New Roman"/>
          <w:color w:val="000000"/>
          <w:kern w:val="0"/>
          <w:sz w:val="28"/>
          <w:szCs w:val="28"/>
          <w:lang w:val="en-US" w:eastAsia="zh-CN" w:bidi="ar"/>
        </w:rPr>
        <w:t>Verification of DeMorgan’s theorem.</w:t>
      </w:r>
    </w:p>
    <w:p>
      <w:pPr>
        <w:keepNext w:val="0"/>
        <w:keepLines w:val="0"/>
        <w:widowControl/>
        <w:suppressLineNumbers w:val="0"/>
        <w:spacing w:line="24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Times New Roman" w:cs="Times New Roman"/>
          <w:b/>
          <w:bCs/>
          <w:i w:val="0"/>
          <w:iCs w:val="0"/>
          <w:color w:val="auto"/>
          <w:spacing w:val="0"/>
          <w:position w:val="0"/>
          <w:sz w:val="28"/>
          <w:szCs w:val="28"/>
          <w:shd w:val="clear" w:fill="auto"/>
          <w:lang w:val="en-US"/>
        </w:rPr>
        <w:t xml:space="preserve">Theory : </w:t>
      </w:r>
      <w:r>
        <w:rPr>
          <w:rFonts w:hint="default" w:ascii="Times New Roman" w:hAnsi="Times New Roman" w:eastAsia="SimSun" w:cs="Times New Roman"/>
          <w:color w:val="000000"/>
          <w:kern w:val="0"/>
          <w:sz w:val="28"/>
          <w:szCs w:val="28"/>
          <w:lang w:val="en-US" w:eastAsia="zh-CN" w:bidi="ar"/>
        </w:rPr>
        <w:t xml:space="preserve">Digital circuits are also called digital logic because any Desired information for computing or control can be operated upon by passing binary signals through various combination of logic circuits, each signal representing a variable and carrying one bit of information. </w:t>
      </w:r>
    </w:p>
    <w:p>
      <w:pPr>
        <w:widowControl w:val="0"/>
        <w:autoSpaceDE w:val="0"/>
        <w:autoSpaceDN w:val="0"/>
        <w:adjustRightInd w:val="0"/>
        <w:spacing w:after="200" w:line="240" w:lineRule="auto"/>
        <w:rPr>
          <w:rFonts w:hint="default" w:ascii="Times New Roman" w:hAnsi="Times New Roman" w:cs="Times New Roman"/>
          <w:sz w:val="28"/>
          <w:szCs w:val="28"/>
          <w:lang w:val="en-US"/>
        </w:rPr>
      </w:pPr>
      <w:r>
        <w:rPr>
          <w:rFonts w:hint="default" w:ascii="Times New Roman" w:hAnsi="Times New Roman" w:cs="Times New Roman"/>
          <w:b/>
          <w:bCs/>
          <w:color w:val="202124"/>
          <w:sz w:val="28"/>
          <w:szCs w:val="28"/>
          <w:shd w:val="clear" w:color="auto" w:fill="FFFFFF"/>
        </w:rPr>
        <w:t xml:space="preserve">DeMorgan's First Theorem: </w:t>
      </w:r>
      <w:r>
        <w:rPr>
          <w:rFonts w:hint="default" w:ascii="Times New Roman" w:hAnsi="Times New Roman" w:cs="Times New Roman"/>
          <w:sz w:val="28"/>
          <w:szCs w:val="28"/>
          <w:lang w:val="en"/>
        </w:rPr>
        <w:t>(A+B)</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
        </w:rPr>
        <w: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
        </w:rPr>
        <w:t>A</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
        </w:rPr>
        <w: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
        </w:rPr>
        <w:t>B</w:t>
      </w:r>
      <w:r>
        <w:rPr>
          <w:rFonts w:hint="default" w:ascii="Times New Roman" w:hAnsi="Times New Roman" w:cs="Times New Roman"/>
          <w:sz w:val="28"/>
          <w:szCs w:val="28"/>
          <w:lang w:val="en-US"/>
        </w:rPr>
        <w:t>’</w:t>
      </w:r>
    </w:p>
    <w:p>
      <w:pPr>
        <w:widowControl w:val="0"/>
        <w:autoSpaceDE w:val="0"/>
        <w:autoSpaceDN w:val="0"/>
        <w:adjustRightInd w:val="0"/>
        <w:spacing w:after="200" w:line="240" w:lineRule="auto"/>
        <w:rPr>
          <w:rFonts w:hint="default" w:ascii="Times New Roman" w:hAnsi="Times New Roman" w:cs="Times New Roman"/>
          <w:lang w:val="en"/>
        </w:rPr>
      </w:pPr>
      <w:r>
        <w:rPr>
          <w:rFonts w:hint="default" w:ascii="Times New Roman" w:hAnsi="Times New Roman" w:cs="Times New Roman"/>
          <w:lang w:val="en"/>
        </w:rPr>
        <w:drawing>
          <wp:inline distT="0" distB="0" distL="0" distR="0">
            <wp:extent cx="6057265" cy="2310130"/>
            <wp:effectExtent l="0" t="0" r="635"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41">
                      <a:extLst>
                        <a:ext uri="{28A0092B-C50C-407E-A947-70E740481C1C}">
                          <a14:useLocalDpi xmlns:a14="http://schemas.microsoft.com/office/drawing/2010/main" val="0"/>
                        </a:ext>
                      </a:extLst>
                    </a:blip>
                    <a:srcRect l="104" t="10725" r="10263" b="26451"/>
                    <a:stretch>
                      <a:fillRect/>
                    </a:stretch>
                  </pic:blipFill>
                  <pic:spPr>
                    <a:xfrm>
                      <a:off x="0" y="0"/>
                      <a:ext cx="6057265" cy="2310130"/>
                    </a:xfrm>
                    <a:prstGeom prst="rect">
                      <a:avLst/>
                    </a:prstGeom>
                    <a:noFill/>
                    <a:ln>
                      <a:noFill/>
                    </a:ln>
                  </pic:spPr>
                </pic:pic>
              </a:graphicData>
            </a:graphic>
          </wp:inline>
        </w:drawing>
      </w:r>
    </w:p>
    <w:p>
      <w:pPr>
        <w:widowControl w:val="0"/>
        <w:autoSpaceDE w:val="0"/>
        <w:autoSpaceDN w:val="0"/>
        <w:adjustRightInd w:val="0"/>
        <w:spacing w:after="200" w:line="240" w:lineRule="auto"/>
        <w:rPr>
          <w:rFonts w:hint="default" w:ascii="Times New Roman" w:hAnsi="Times New Roman" w:cs="Times New Roman"/>
          <w:sz w:val="28"/>
          <w:szCs w:val="28"/>
          <w:lang w:val="en-US"/>
        </w:rPr>
      </w:pPr>
      <w:r>
        <w:rPr>
          <w:rFonts w:hint="default" w:ascii="Times New Roman" w:hAnsi="Times New Roman" w:cs="Times New Roman"/>
          <w:b/>
          <w:bCs/>
          <w:color w:val="202124"/>
          <w:sz w:val="28"/>
          <w:szCs w:val="28"/>
          <w:shd w:val="clear" w:color="auto" w:fill="FFFFFF"/>
        </w:rPr>
        <w:t xml:space="preserve">DeMorgan's Second Theorem: </w:t>
      </w:r>
      <w:r>
        <w:rPr>
          <w:rFonts w:hint="default" w:ascii="Times New Roman" w:hAnsi="Times New Roman" w:cs="Times New Roman"/>
          <w:sz w:val="28"/>
          <w:szCs w:val="28"/>
          <w:lang w:val="en"/>
        </w:rPr>
        <w:t>(AB)</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
        </w:rPr>
        <w:t>=</w:t>
      </w:r>
      <w:r>
        <w:rPr>
          <w:rFonts w:hint="default" w:ascii="Times New Roman" w:hAnsi="Times New Roman" w:cs="Times New Roman"/>
          <w:sz w:val="28"/>
          <w:szCs w:val="28"/>
          <w:lang w:val="en-US"/>
        </w:rPr>
        <w:t xml:space="preserve"> A’ </w:t>
      </w:r>
      <w:r>
        <w:rPr>
          <w:rFonts w:hint="default" w:ascii="Times New Roman" w:hAnsi="Times New Roman" w:cs="Times New Roman"/>
          <w:sz w:val="28"/>
          <w:szCs w:val="28"/>
          <w:lang w:val="en"/>
        </w:rPr>
        <w:t>+</w:t>
      </w:r>
      <w:r>
        <w:rPr>
          <w:rFonts w:hint="default" w:ascii="Times New Roman" w:hAnsi="Times New Roman" w:cs="Times New Roman"/>
          <w:sz w:val="28"/>
          <w:szCs w:val="28"/>
          <w:lang w:val="en-US"/>
        </w:rPr>
        <w:t xml:space="preserve"> B’</w:t>
      </w:r>
    </w:p>
    <w:p>
      <w:pPr>
        <w:widowControl w:val="0"/>
        <w:autoSpaceDE w:val="0"/>
        <w:autoSpaceDN w:val="0"/>
        <w:adjustRightInd w:val="0"/>
        <w:spacing w:after="200" w:line="240" w:lineRule="auto"/>
        <w:rPr>
          <w:rFonts w:hint="default" w:ascii="Times New Roman" w:hAnsi="Times New Roman" w:cs="Times New Roman"/>
          <w:sz w:val="28"/>
          <w:szCs w:val="28"/>
          <w:lang w:val="en"/>
        </w:rPr>
      </w:pPr>
    </w:p>
    <w:p>
      <w:pPr>
        <w:widowControl w:val="0"/>
        <w:autoSpaceDE w:val="0"/>
        <w:autoSpaceDN w:val="0"/>
        <w:adjustRightInd w:val="0"/>
        <w:spacing w:after="200" w:line="240" w:lineRule="auto"/>
        <w:rPr>
          <w:rFonts w:hint="default" w:ascii="Times New Roman" w:hAnsi="Times New Roman" w:cs="Times New Roman"/>
          <w:lang w:val="en"/>
        </w:rPr>
      </w:pPr>
      <w:r>
        <w:rPr>
          <w:rFonts w:hint="default" w:ascii="Times New Roman" w:hAnsi="Times New Roman" w:cs="Times New Roman"/>
          <w:lang w:val="en"/>
        </w:rPr>
        <w:drawing>
          <wp:inline distT="0" distB="0" distL="0" distR="0">
            <wp:extent cx="6187440" cy="2162810"/>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2">
                      <a:extLst>
                        <a:ext uri="{28A0092B-C50C-407E-A947-70E740481C1C}">
                          <a14:useLocalDpi xmlns:a14="http://schemas.microsoft.com/office/drawing/2010/main" val="0"/>
                        </a:ext>
                      </a:extLst>
                    </a:blip>
                    <a:srcRect l="209" t="10448" r="8739" b="25926"/>
                    <a:stretch>
                      <a:fillRect/>
                    </a:stretch>
                  </pic:blipFill>
                  <pic:spPr>
                    <a:xfrm>
                      <a:off x="0" y="0"/>
                      <a:ext cx="6187440" cy="2162810"/>
                    </a:xfrm>
                    <a:prstGeom prst="rect">
                      <a:avLst/>
                    </a:prstGeom>
                    <a:noFill/>
                    <a:ln>
                      <a:noFill/>
                    </a:ln>
                  </pic:spPr>
                </pic:pic>
              </a:graphicData>
            </a:graphic>
          </wp:inline>
        </w:drawing>
      </w:r>
    </w:p>
    <w:p>
      <w:pPr>
        <w:widowControl w:val="0"/>
        <w:autoSpaceDE w:val="0"/>
        <w:autoSpaceDN w:val="0"/>
        <w:adjustRightInd w:val="0"/>
        <w:spacing w:after="200" w:line="240" w:lineRule="auto"/>
        <w:rPr>
          <w:rFonts w:hint="default" w:ascii="Times New Roman" w:hAnsi="Times New Roman" w:cs="Times New Roman"/>
          <w:lang w:val="en"/>
        </w:rPr>
      </w:pPr>
    </w:p>
    <w:p>
      <w:pPr>
        <w:widowControl w:val="0"/>
        <w:autoSpaceDE w:val="0"/>
        <w:autoSpaceDN w:val="0"/>
        <w:adjustRightInd w:val="0"/>
        <w:spacing w:after="200" w:line="240" w:lineRule="auto"/>
        <w:rPr>
          <w:rFonts w:hint="default" w:ascii="Times New Roman" w:hAnsi="Times New Roman" w:cs="Times New Roman"/>
          <w:lang w:val="en"/>
        </w:rPr>
      </w:pP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b/>
          <w:bCs/>
          <w:color w:val="000000"/>
          <w:kern w:val="0"/>
          <w:sz w:val="28"/>
          <w:szCs w:val="28"/>
          <w:lang w:val="en-US" w:eastAsia="zh-CN" w:bidi="ar"/>
        </w:rPr>
        <w:t xml:space="preserve">RESULT: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1. Used in the designing of digital circuit and systems.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2. Used in minimization and realization of Boolean function.</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b/>
          <w:bCs/>
          <w:color w:val="000000"/>
          <w:kern w:val="0"/>
          <w:sz w:val="28"/>
          <w:szCs w:val="28"/>
          <w:lang w:val="en-US" w:eastAsia="zh-CN" w:bidi="ar"/>
        </w:rPr>
        <w:t xml:space="preserve">Questions: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1. What do you mean by Bit, Byte &amp; Nibble?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2. Write and prove Demorgan’s 1st &amp; 2nd theorem with statements?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3. Write the applications of various logic gates?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4. What do you mean by positive logic system and negative logic system?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5. What are the uses of Boolean algebra?</w:t>
      </w:r>
    </w:p>
    <w:p>
      <w:pPr>
        <w:keepNext w:val="0"/>
        <w:keepLines w:val="0"/>
        <w:widowControl/>
        <w:suppressLineNumbers w:val="0"/>
        <w:spacing w:line="240" w:lineRule="auto"/>
        <w:jc w:val="left"/>
        <w:rPr>
          <w:rFonts w:hint="default" w:ascii="Times New Roman" w:hAnsi="Times New Roman" w:eastAsia="Times New Roman" w:cs="Times New Roman"/>
          <w:b w:val="0"/>
          <w:bCs w:val="0"/>
          <w:i w:val="0"/>
          <w:iCs w:val="0"/>
          <w:color w:val="auto"/>
          <w:spacing w:val="0"/>
          <w:position w:val="0"/>
          <w:sz w:val="28"/>
          <w:szCs w:val="28"/>
          <w:shd w:val="clear" w:fill="auto"/>
          <w:lang w:val="en-US"/>
        </w:rPr>
      </w:pPr>
    </w:p>
    <w:p>
      <w:pPr>
        <w:spacing w:before="0" w:after="200" w:line="240" w:lineRule="auto"/>
        <w:ind w:left="0" w:right="0" w:firstLine="0"/>
        <w:jc w:val="both"/>
        <w:rPr>
          <w:rFonts w:hint="default" w:ascii="Times New Roman" w:hAnsi="Times New Roman" w:eastAsia="Times New Roman" w:cs="Times New Roman"/>
          <w:b/>
          <w:bCs/>
          <w:i w:val="0"/>
          <w:iCs w:val="0"/>
          <w:color w:val="auto"/>
          <w:spacing w:val="0"/>
          <w:position w:val="0"/>
          <w:sz w:val="28"/>
          <w:szCs w:val="28"/>
          <w:shd w:val="clear" w:fill="auto"/>
          <w:lang w:val="en-US"/>
        </w:rPr>
      </w:pPr>
    </w:p>
    <w:p>
      <w:pPr>
        <w:spacing w:before="0" w:after="200" w:line="240" w:lineRule="auto"/>
        <w:ind w:left="0" w:right="0" w:firstLine="0"/>
        <w:jc w:val="center"/>
        <w:rPr>
          <w:rFonts w:hint="default" w:ascii="Times New Roman" w:hAnsi="Times New Roman" w:eastAsia="Times New Roman" w:cs="Times New Roman"/>
          <w:b/>
          <w:bCs/>
          <w:i/>
          <w:iCs/>
          <w:color w:val="auto"/>
          <w:spacing w:val="0"/>
          <w:position w:val="0"/>
          <w:sz w:val="28"/>
          <w:szCs w:val="28"/>
          <w:shd w:val="clear" w:fill="auto"/>
          <w:lang w:val="en-US"/>
        </w:rPr>
      </w:pPr>
      <w:r>
        <w:rPr>
          <w:rFonts w:hint="default" w:ascii="Times New Roman" w:hAnsi="Times New Roman" w:eastAsia="Times New Roman" w:cs="Times New Roman"/>
          <w:b/>
          <w:bCs/>
          <w:i/>
          <w:iCs/>
          <w:color w:val="auto"/>
          <w:spacing w:val="0"/>
          <w:position w:val="0"/>
          <w:sz w:val="28"/>
          <w:szCs w:val="28"/>
          <w:shd w:val="clear" w:fill="auto"/>
          <w:lang w:val="en-US"/>
        </w:rPr>
        <w:br w:type="page"/>
      </w:r>
      <w:r>
        <w:rPr>
          <w:rFonts w:hint="default" w:ascii="Times New Roman" w:hAnsi="Times New Roman" w:eastAsia="Times New Roman" w:cs="Times New Roman"/>
          <w:b/>
          <w:bCs/>
          <w:i/>
          <w:iCs/>
          <w:color w:val="auto"/>
          <w:spacing w:val="0"/>
          <w:position w:val="0"/>
          <w:sz w:val="28"/>
          <w:szCs w:val="28"/>
          <w:shd w:val="clear" w:fill="auto"/>
          <w:lang w:val="en-US"/>
        </w:rPr>
        <w:t>Experiment 3</w:t>
      </w:r>
    </w:p>
    <w:p>
      <w:pPr>
        <w:keepNext w:val="0"/>
        <w:keepLines w:val="0"/>
        <w:widowControl/>
        <w:suppressLineNumbers w:val="0"/>
        <w:spacing w:line="240" w:lineRule="auto"/>
        <w:jc w:val="left"/>
        <w:rPr>
          <w:rFonts w:hint="default" w:ascii="Times New Roman" w:hAnsi="Times New Roman" w:eastAsia="Times New Roman" w:cs="Times New Roman"/>
          <w:b/>
          <w:bCs/>
          <w:i w:val="0"/>
          <w:iCs w:val="0"/>
          <w:color w:val="auto"/>
          <w:spacing w:val="0"/>
          <w:position w:val="0"/>
          <w:sz w:val="28"/>
          <w:szCs w:val="28"/>
          <w:shd w:val="clear" w:fill="auto"/>
          <w:lang w:val="en-US"/>
        </w:rPr>
      </w:pPr>
      <w:r>
        <w:rPr>
          <w:rFonts w:hint="default" w:ascii="Times New Roman" w:hAnsi="Times New Roman" w:eastAsia="Times New Roman" w:cs="Times New Roman"/>
          <w:b/>
          <w:bCs/>
          <w:i w:val="0"/>
          <w:iCs w:val="0"/>
          <w:color w:val="auto"/>
          <w:spacing w:val="0"/>
          <w:position w:val="0"/>
          <w:sz w:val="28"/>
          <w:szCs w:val="28"/>
          <w:shd w:val="clear" w:fill="auto"/>
          <w:lang w:val="en-US"/>
        </w:rPr>
        <w:t xml:space="preserve">Aim : </w:t>
      </w:r>
      <w:r>
        <w:rPr>
          <w:rFonts w:hint="default" w:ascii="Times New Roman" w:hAnsi="Times New Roman" w:eastAsia="SimSun" w:cs="Times New Roman"/>
          <w:color w:val="000000"/>
          <w:kern w:val="0"/>
          <w:sz w:val="28"/>
          <w:szCs w:val="28"/>
          <w:lang w:val="en-US" w:eastAsia="zh-CN" w:bidi="ar"/>
        </w:rPr>
        <w:t>To construct of half adder and full adder.</w:t>
      </w:r>
    </w:p>
    <w:p>
      <w:pPr>
        <w:keepNext w:val="0"/>
        <w:keepLines w:val="0"/>
        <w:widowControl/>
        <w:suppressLineNumbers w:val="0"/>
        <w:spacing w:line="240" w:lineRule="auto"/>
        <w:jc w:val="left"/>
        <w:rPr>
          <w:sz w:val="28"/>
          <w:szCs w:val="28"/>
        </w:rPr>
      </w:pPr>
      <w:r>
        <w:rPr>
          <w:rFonts w:hint="default" w:ascii="Times New Roman" w:hAnsi="Times New Roman" w:eastAsia="Times New Roman" w:cs="Times New Roman"/>
          <w:b/>
          <w:bCs/>
          <w:i w:val="0"/>
          <w:iCs w:val="0"/>
          <w:color w:val="auto"/>
          <w:spacing w:val="0"/>
          <w:position w:val="0"/>
          <w:sz w:val="28"/>
          <w:szCs w:val="28"/>
          <w:shd w:val="clear" w:fill="auto"/>
          <w:lang w:val="en-US"/>
        </w:rPr>
        <w:t xml:space="preserve">Theory : </w:t>
      </w:r>
      <w:r>
        <w:rPr>
          <w:rFonts w:hint="default" w:ascii="Times New Roman" w:hAnsi="Times New Roman" w:eastAsia="SimSun" w:cs="Times New Roman"/>
          <w:color w:val="000000"/>
          <w:kern w:val="0"/>
          <w:sz w:val="28"/>
          <w:szCs w:val="28"/>
          <w:lang w:val="en-US" w:eastAsia="zh-CN" w:bidi="ar"/>
        </w:rPr>
        <w:t xml:space="preserve">ADDER is a circuit, which performs the addition of binary digits. The binary sum consists of two digits. The higher significant digit of this result is called CARRY.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The basic adder is half adder which can be used for implementing full adder.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b/>
          <w:bCs/>
          <w:color w:val="000000"/>
          <w:kern w:val="0"/>
          <w:sz w:val="28"/>
          <w:szCs w:val="28"/>
          <w:lang w:val="en-US" w:eastAsia="zh-CN" w:bidi="ar"/>
        </w:rPr>
        <w:t xml:space="preserve">Half Adder </w:t>
      </w:r>
    </w:p>
    <w:p>
      <w:pPr>
        <w:keepNext w:val="0"/>
        <w:keepLines w:val="0"/>
        <w:widowControl/>
        <w:suppressLineNumbers w:val="0"/>
        <w:spacing w:line="240" w:lineRule="auto"/>
        <w:jc w:val="left"/>
        <w:rPr>
          <w:sz w:val="28"/>
          <w:szCs w:val="28"/>
        </w:rPr>
      </w:pPr>
      <w:r>
        <w:rPr>
          <w:rFonts w:ascii="Symbol" w:hAnsi="Symbol" w:eastAsia="SimSun" w:cs="Symbol"/>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It is a combinational circuit that performs the addition of </w:t>
      </w:r>
      <w:r>
        <w:rPr>
          <w:rFonts w:hint="default" w:ascii="Times New Roman" w:hAnsi="Times New Roman" w:eastAsia="SimSun" w:cs="Times New Roman"/>
          <w:b/>
          <w:bCs/>
          <w:color w:val="000000"/>
          <w:kern w:val="0"/>
          <w:sz w:val="28"/>
          <w:szCs w:val="28"/>
          <w:lang w:val="en-US" w:eastAsia="zh-CN" w:bidi="ar"/>
        </w:rPr>
        <w:t xml:space="preserve">two </w:t>
      </w:r>
      <w:r>
        <w:rPr>
          <w:rFonts w:hint="default" w:ascii="Times New Roman" w:hAnsi="Times New Roman" w:eastAsia="SimSun" w:cs="Times New Roman"/>
          <w:color w:val="000000"/>
          <w:kern w:val="0"/>
          <w:sz w:val="28"/>
          <w:szCs w:val="28"/>
          <w:lang w:val="en-US" w:eastAsia="zh-CN" w:bidi="ar"/>
        </w:rPr>
        <w:t xml:space="preserve">bits. </w:t>
      </w:r>
    </w:p>
    <w:p>
      <w:pPr>
        <w:keepNext w:val="0"/>
        <w:keepLines w:val="0"/>
        <w:widowControl/>
        <w:suppressLineNumbers w:val="0"/>
        <w:spacing w:line="240" w:lineRule="auto"/>
        <w:jc w:val="left"/>
        <w:rPr>
          <w:sz w:val="28"/>
          <w:szCs w:val="28"/>
        </w:rPr>
      </w:pPr>
      <w:r>
        <w:rPr>
          <w:rFonts w:hint="default" w:ascii="Symbol" w:hAnsi="Symbol" w:eastAsia="SimSun" w:cs="Symbol"/>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Two input bits are augends and addend bits; the output variables are the </w:t>
      </w:r>
      <w:r>
        <w:rPr>
          <w:rFonts w:hint="default" w:ascii="Times New Roman" w:hAnsi="Times New Roman" w:eastAsia="SimSun" w:cs="Times New Roman"/>
          <w:b/>
          <w:bCs/>
          <w:i/>
          <w:iCs/>
          <w:color w:val="000000"/>
          <w:kern w:val="0"/>
          <w:sz w:val="28"/>
          <w:szCs w:val="28"/>
          <w:lang w:val="en-US" w:eastAsia="zh-CN" w:bidi="ar"/>
        </w:rPr>
        <w:t xml:space="preserve">SUM </w:t>
      </w:r>
      <w:r>
        <w:rPr>
          <w:rFonts w:hint="default" w:ascii="Times New Roman" w:hAnsi="Times New Roman" w:eastAsia="SimSun" w:cs="Times New Roman"/>
          <w:color w:val="000000"/>
          <w:kern w:val="0"/>
          <w:sz w:val="28"/>
          <w:szCs w:val="28"/>
          <w:lang w:val="en-US" w:eastAsia="zh-CN" w:bidi="ar"/>
        </w:rPr>
        <w:t xml:space="preserve">and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b/>
          <w:bCs/>
          <w:i/>
          <w:iCs/>
          <w:color w:val="000000"/>
          <w:kern w:val="0"/>
          <w:sz w:val="28"/>
          <w:szCs w:val="28"/>
          <w:lang w:val="en-US" w:eastAsia="zh-CN" w:bidi="ar"/>
        </w:rPr>
        <w:t xml:space="preserve">CARRY. </w:t>
      </w:r>
    </w:p>
    <w:p>
      <w:pPr>
        <w:keepNext w:val="0"/>
        <w:keepLines w:val="0"/>
        <w:widowControl/>
        <w:suppressLineNumbers w:val="0"/>
        <w:spacing w:line="240" w:lineRule="auto"/>
        <w:jc w:val="left"/>
        <w:rPr>
          <w:sz w:val="28"/>
          <w:szCs w:val="28"/>
        </w:rPr>
      </w:pPr>
      <w:r>
        <w:rPr>
          <w:rFonts w:hint="default" w:ascii="Symbol" w:hAnsi="Symbol" w:eastAsia="SimSun" w:cs="Symbol"/>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The carry output is </w:t>
      </w:r>
      <w:r>
        <w:rPr>
          <w:rFonts w:hint="default" w:ascii="Times New Roman" w:hAnsi="Times New Roman" w:eastAsia="SimSun" w:cs="Times New Roman"/>
          <w:b/>
          <w:bCs/>
          <w:color w:val="000000"/>
          <w:kern w:val="0"/>
          <w:sz w:val="28"/>
          <w:szCs w:val="28"/>
          <w:lang w:val="en-US" w:eastAsia="zh-CN" w:bidi="ar"/>
        </w:rPr>
        <w:t xml:space="preserve">0 </w:t>
      </w:r>
      <w:r>
        <w:rPr>
          <w:rFonts w:hint="default" w:ascii="Times New Roman" w:hAnsi="Times New Roman" w:eastAsia="SimSun" w:cs="Times New Roman"/>
          <w:color w:val="000000"/>
          <w:kern w:val="0"/>
          <w:sz w:val="28"/>
          <w:szCs w:val="28"/>
          <w:lang w:val="en-US" w:eastAsia="zh-CN" w:bidi="ar"/>
        </w:rPr>
        <w:t xml:space="preserve">unless both inputs are </w:t>
      </w:r>
      <w:r>
        <w:rPr>
          <w:rFonts w:hint="default" w:ascii="Times New Roman" w:hAnsi="Times New Roman" w:eastAsia="SimSun" w:cs="Times New Roman"/>
          <w:b/>
          <w:bCs/>
          <w:color w:val="000000"/>
          <w:kern w:val="0"/>
          <w:sz w:val="28"/>
          <w:szCs w:val="28"/>
          <w:lang w:val="en-US" w:eastAsia="zh-CN" w:bidi="ar"/>
        </w:rPr>
        <w:t>1</w:t>
      </w:r>
      <w:r>
        <w:rPr>
          <w:rFonts w:hint="default" w:ascii="Times New Roman" w:hAnsi="Times New Roman" w:eastAsia="SimSun" w:cs="Times New Roman"/>
          <w:color w:val="000000"/>
          <w:kern w:val="0"/>
          <w:sz w:val="28"/>
          <w:szCs w:val="28"/>
          <w:lang w:val="en-US" w:eastAsia="zh-CN" w:bidi="ar"/>
        </w:rPr>
        <w:t xml:space="preserve">. The </w:t>
      </w:r>
      <w:r>
        <w:rPr>
          <w:rFonts w:hint="default" w:ascii="Times New Roman" w:hAnsi="Times New Roman" w:eastAsia="SimSun" w:cs="Times New Roman"/>
          <w:b/>
          <w:bCs/>
          <w:color w:val="000000"/>
          <w:kern w:val="0"/>
          <w:sz w:val="28"/>
          <w:szCs w:val="28"/>
          <w:lang w:val="en-US" w:eastAsia="zh-CN" w:bidi="ar"/>
        </w:rPr>
        <w:t xml:space="preserve">S </w:t>
      </w:r>
      <w:r>
        <w:rPr>
          <w:rFonts w:hint="default" w:ascii="Times New Roman" w:hAnsi="Times New Roman" w:eastAsia="SimSun" w:cs="Times New Roman"/>
          <w:color w:val="000000"/>
          <w:kern w:val="0"/>
          <w:sz w:val="28"/>
          <w:szCs w:val="28"/>
          <w:lang w:val="en-US" w:eastAsia="zh-CN" w:bidi="ar"/>
        </w:rPr>
        <w:t xml:space="preserve">output represents the least </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significant bit of the sum. Truth table is as follows: </w:t>
      </w:r>
    </w:p>
    <w:tbl>
      <w:tblPr>
        <w:tblStyle w:val="7"/>
        <w:tblpPr w:leftFromText="180" w:rightFromText="180" w:vertAnchor="text" w:horzAnchor="page" w:tblpXSpec="center" w:tblpY="1516"/>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2"/>
        <w:gridCol w:w="2456"/>
        <w:gridCol w:w="2454"/>
        <w:gridCol w:w="23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7" w:hRule="atLeast"/>
          <w:jc w:val="center"/>
        </w:trPr>
        <w:tc>
          <w:tcPr>
            <w:tcW w:w="4908" w:type="dxa"/>
            <w:gridSpan w:val="2"/>
            <w:shd w:val="clear" w:color="auto" w:fill="7E7E7E" w:themeFill="background1" w:themeFillShade="7F"/>
            <w:vAlign w:val="center"/>
          </w:tcPr>
          <w:p>
            <w:pPr>
              <w:keepNext w:val="0"/>
              <w:keepLines w:val="0"/>
              <w:pageBreakBefore w:val="0"/>
              <w:widowControl/>
              <w:kinsoku/>
              <w:wordWrap/>
              <w:overflowPunct/>
              <w:topLinePunct w:val="0"/>
              <w:autoSpaceDE/>
              <w:autoSpaceDN/>
              <w:bidi w:val="0"/>
              <w:adjustRightInd/>
              <w:snapToGrid/>
              <w:spacing w:before="0" w:after="200" w:line="240" w:lineRule="auto"/>
              <w:ind w:right="0"/>
              <w:jc w:val="center"/>
              <w:textAlignment w:val="auto"/>
              <w:rPr>
                <w:rFonts w:hint="default" w:ascii="Times New Roman" w:hAnsi="Times New Roman" w:eastAsia="Times New Roman" w:cs="Times New Roman"/>
                <w:b/>
                <w:bCs w:val="0"/>
                <w:i/>
                <w:iCs/>
                <w:color w:val="auto"/>
                <w:spacing w:val="0"/>
                <w:position w:val="0"/>
                <w:sz w:val="28"/>
                <w:szCs w:val="28"/>
                <w:highlight w:val="none"/>
                <w:shd w:val="clear" w:fill="auto"/>
                <w:vertAlign w:val="baseline"/>
                <w:lang w:val="en-US"/>
              </w:rPr>
            </w:pPr>
            <w:r>
              <w:rPr>
                <w:rFonts w:hint="default" w:ascii="Times New Roman" w:hAnsi="Times New Roman" w:eastAsia="Times New Roman" w:cs="Times New Roman"/>
                <w:b/>
                <w:bCs w:val="0"/>
                <w:i/>
                <w:iCs/>
                <w:color w:val="auto"/>
                <w:spacing w:val="0"/>
                <w:position w:val="0"/>
                <w:sz w:val="28"/>
                <w:szCs w:val="28"/>
                <w:highlight w:val="none"/>
                <w:shd w:val="clear" w:fill="auto"/>
                <w:vertAlign w:val="baseline"/>
                <w:lang w:val="en-US"/>
              </w:rPr>
              <w:t>Inputs</w:t>
            </w:r>
          </w:p>
        </w:tc>
        <w:tc>
          <w:tcPr>
            <w:tcW w:w="4771" w:type="dxa"/>
            <w:gridSpan w:val="2"/>
            <w:shd w:val="clear" w:color="auto" w:fill="7E7E7E" w:themeFill="background1" w:themeFillShade="7F"/>
            <w:vAlign w:val="center"/>
          </w:tcPr>
          <w:p>
            <w:pPr>
              <w:keepNext w:val="0"/>
              <w:keepLines w:val="0"/>
              <w:pageBreakBefore w:val="0"/>
              <w:widowControl/>
              <w:kinsoku/>
              <w:wordWrap/>
              <w:overflowPunct/>
              <w:topLinePunct w:val="0"/>
              <w:autoSpaceDE/>
              <w:autoSpaceDN/>
              <w:bidi w:val="0"/>
              <w:adjustRightInd/>
              <w:snapToGrid/>
              <w:spacing w:before="0" w:after="200" w:line="240" w:lineRule="auto"/>
              <w:ind w:right="0"/>
              <w:jc w:val="center"/>
              <w:textAlignment w:val="auto"/>
              <w:rPr>
                <w:rFonts w:hint="default" w:ascii="Times New Roman" w:hAnsi="Times New Roman" w:eastAsia="Times New Roman" w:cs="Times New Roman"/>
                <w:b/>
                <w:bCs w:val="0"/>
                <w:i/>
                <w:iCs/>
                <w:color w:val="auto"/>
                <w:spacing w:val="0"/>
                <w:position w:val="0"/>
                <w:sz w:val="28"/>
                <w:szCs w:val="28"/>
                <w:highlight w:val="none"/>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lang w:val="en-US"/>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7" w:hRule="atLeast"/>
          <w:jc w:val="center"/>
        </w:trPr>
        <w:tc>
          <w:tcPr>
            <w:tcW w:w="2452" w:type="dxa"/>
            <w:vAlign w:val="center"/>
          </w:tcPr>
          <w:p>
            <w:pPr>
              <w:keepNext w:val="0"/>
              <w:keepLines w:val="0"/>
              <w:pageBreakBefore w:val="0"/>
              <w:widowControl/>
              <w:kinsoku/>
              <w:wordWrap/>
              <w:overflowPunct/>
              <w:topLinePunct w:val="0"/>
              <w:autoSpaceDE/>
              <w:autoSpaceDN/>
              <w:bidi w:val="0"/>
              <w:adjustRightInd/>
              <w:snapToGrid/>
              <w:spacing w:before="0" w:after="200" w:line="24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A</w:t>
            </w:r>
          </w:p>
        </w:tc>
        <w:tc>
          <w:tcPr>
            <w:tcW w:w="2456" w:type="dxa"/>
            <w:vAlign w:val="center"/>
          </w:tcPr>
          <w:p>
            <w:pPr>
              <w:keepNext w:val="0"/>
              <w:keepLines w:val="0"/>
              <w:pageBreakBefore w:val="0"/>
              <w:widowControl/>
              <w:kinsoku/>
              <w:wordWrap/>
              <w:overflowPunct/>
              <w:topLinePunct w:val="0"/>
              <w:autoSpaceDE/>
              <w:autoSpaceDN/>
              <w:bidi w:val="0"/>
              <w:adjustRightInd/>
              <w:snapToGrid/>
              <w:spacing w:before="0" w:after="200" w:line="24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B</w:t>
            </w:r>
          </w:p>
        </w:tc>
        <w:tc>
          <w:tcPr>
            <w:tcW w:w="2454" w:type="dxa"/>
            <w:vAlign w:val="center"/>
          </w:tcPr>
          <w:p>
            <w:pPr>
              <w:keepNext w:val="0"/>
              <w:keepLines w:val="0"/>
              <w:pageBreakBefore w:val="0"/>
              <w:widowControl/>
              <w:kinsoku/>
              <w:wordWrap/>
              <w:overflowPunct/>
              <w:topLinePunct w:val="0"/>
              <w:autoSpaceDE/>
              <w:autoSpaceDN/>
              <w:bidi w:val="0"/>
              <w:adjustRightInd/>
              <w:snapToGrid/>
              <w:spacing w:before="0" w:after="200" w:line="24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Sum</w:t>
            </w:r>
          </w:p>
        </w:tc>
        <w:tc>
          <w:tcPr>
            <w:tcW w:w="2317" w:type="dxa"/>
            <w:vAlign w:val="center"/>
          </w:tcPr>
          <w:p>
            <w:pPr>
              <w:keepNext w:val="0"/>
              <w:keepLines w:val="0"/>
              <w:pageBreakBefore w:val="0"/>
              <w:widowControl/>
              <w:kinsoku/>
              <w:wordWrap/>
              <w:overflowPunct/>
              <w:topLinePunct w:val="0"/>
              <w:autoSpaceDE/>
              <w:autoSpaceDN/>
              <w:bidi w:val="0"/>
              <w:adjustRightInd/>
              <w:snapToGrid/>
              <w:spacing w:before="0" w:after="200" w:line="24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C</w:t>
            </w:r>
            <w:r>
              <w:rPr>
                <w:rFonts w:hint="default" w:ascii="Times New Roman" w:hAnsi="Times New Roman" w:eastAsia="Times New Roman" w:cs="Times New Roman"/>
                <w:b/>
                <w:color w:val="auto"/>
                <w:spacing w:val="0"/>
                <w:position w:val="0"/>
                <w:sz w:val="28"/>
                <w:szCs w:val="28"/>
                <w:shd w:val="clear" w:fill="auto"/>
                <w:vertAlign w:val="subscript"/>
                <w:lang w:val="en-US"/>
              </w:rPr>
              <w:t>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7" w:hRule="atLeast"/>
          <w:jc w:val="center"/>
        </w:trPr>
        <w:tc>
          <w:tcPr>
            <w:tcW w:w="2452" w:type="dxa"/>
            <w:vAlign w:val="center"/>
          </w:tcPr>
          <w:p>
            <w:pPr>
              <w:keepNext w:val="0"/>
              <w:keepLines w:val="0"/>
              <w:pageBreakBefore w:val="0"/>
              <w:widowControl/>
              <w:kinsoku/>
              <w:wordWrap/>
              <w:overflowPunct/>
              <w:topLinePunct w:val="0"/>
              <w:autoSpaceDE/>
              <w:autoSpaceDN/>
              <w:bidi w:val="0"/>
              <w:adjustRightInd/>
              <w:snapToGrid/>
              <w:spacing w:before="0" w:after="200" w:line="24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2456" w:type="dxa"/>
            <w:vAlign w:val="center"/>
          </w:tcPr>
          <w:p>
            <w:pPr>
              <w:keepNext w:val="0"/>
              <w:keepLines w:val="0"/>
              <w:pageBreakBefore w:val="0"/>
              <w:widowControl/>
              <w:kinsoku/>
              <w:wordWrap/>
              <w:overflowPunct/>
              <w:topLinePunct w:val="0"/>
              <w:autoSpaceDE/>
              <w:autoSpaceDN/>
              <w:bidi w:val="0"/>
              <w:adjustRightInd/>
              <w:snapToGrid/>
              <w:spacing w:before="0" w:after="200" w:line="24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2454" w:type="dxa"/>
            <w:vAlign w:val="center"/>
          </w:tcPr>
          <w:p>
            <w:pPr>
              <w:keepNext w:val="0"/>
              <w:keepLines w:val="0"/>
              <w:pageBreakBefore w:val="0"/>
              <w:widowControl/>
              <w:kinsoku/>
              <w:wordWrap/>
              <w:overflowPunct/>
              <w:topLinePunct w:val="0"/>
              <w:autoSpaceDE/>
              <w:autoSpaceDN/>
              <w:bidi w:val="0"/>
              <w:adjustRightInd/>
              <w:snapToGrid/>
              <w:spacing w:before="0" w:after="200" w:line="24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2317" w:type="dxa"/>
            <w:vAlign w:val="center"/>
          </w:tcPr>
          <w:p>
            <w:pPr>
              <w:keepNext w:val="0"/>
              <w:keepLines w:val="0"/>
              <w:pageBreakBefore w:val="0"/>
              <w:widowControl/>
              <w:kinsoku/>
              <w:wordWrap/>
              <w:overflowPunct/>
              <w:topLinePunct w:val="0"/>
              <w:autoSpaceDE/>
              <w:autoSpaceDN/>
              <w:bidi w:val="0"/>
              <w:adjustRightInd/>
              <w:snapToGrid/>
              <w:spacing w:before="0" w:after="200" w:line="24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7" w:hRule="atLeast"/>
          <w:jc w:val="center"/>
        </w:trPr>
        <w:tc>
          <w:tcPr>
            <w:tcW w:w="2452" w:type="dxa"/>
            <w:vAlign w:val="center"/>
          </w:tcPr>
          <w:p>
            <w:pPr>
              <w:keepNext w:val="0"/>
              <w:keepLines w:val="0"/>
              <w:pageBreakBefore w:val="0"/>
              <w:widowControl/>
              <w:kinsoku/>
              <w:wordWrap/>
              <w:overflowPunct/>
              <w:topLinePunct w:val="0"/>
              <w:autoSpaceDE/>
              <w:autoSpaceDN/>
              <w:bidi w:val="0"/>
              <w:adjustRightInd/>
              <w:snapToGrid/>
              <w:spacing w:before="0" w:after="200" w:line="24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2456" w:type="dxa"/>
            <w:vAlign w:val="center"/>
          </w:tcPr>
          <w:p>
            <w:pPr>
              <w:keepNext w:val="0"/>
              <w:keepLines w:val="0"/>
              <w:pageBreakBefore w:val="0"/>
              <w:widowControl/>
              <w:kinsoku/>
              <w:wordWrap/>
              <w:overflowPunct/>
              <w:topLinePunct w:val="0"/>
              <w:autoSpaceDE/>
              <w:autoSpaceDN/>
              <w:bidi w:val="0"/>
              <w:adjustRightInd/>
              <w:snapToGrid/>
              <w:spacing w:before="0" w:after="200" w:line="24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2454" w:type="dxa"/>
            <w:vAlign w:val="center"/>
          </w:tcPr>
          <w:p>
            <w:pPr>
              <w:keepNext w:val="0"/>
              <w:keepLines w:val="0"/>
              <w:pageBreakBefore w:val="0"/>
              <w:widowControl/>
              <w:kinsoku/>
              <w:wordWrap/>
              <w:overflowPunct/>
              <w:topLinePunct w:val="0"/>
              <w:autoSpaceDE/>
              <w:autoSpaceDN/>
              <w:bidi w:val="0"/>
              <w:adjustRightInd/>
              <w:snapToGrid/>
              <w:spacing w:before="0" w:after="200" w:line="24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2317" w:type="dxa"/>
            <w:vAlign w:val="center"/>
          </w:tcPr>
          <w:p>
            <w:pPr>
              <w:keepNext w:val="0"/>
              <w:keepLines w:val="0"/>
              <w:pageBreakBefore w:val="0"/>
              <w:widowControl/>
              <w:kinsoku/>
              <w:wordWrap/>
              <w:overflowPunct/>
              <w:topLinePunct w:val="0"/>
              <w:autoSpaceDE/>
              <w:autoSpaceDN/>
              <w:bidi w:val="0"/>
              <w:adjustRightInd/>
              <w:snapToGrid/>
              <w:spacing w:before="0" w:after="200" w:line="24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7" w:hRule="atLeast"/>
          <w:jc w:val="center"/>
        </w:trPr>
        <w:tc>
          <w:tcPr>
            <w:tcW w:w="2452" w:type="dxa"/>
            <w:vAlign w:val="center"/>
          </w:tcPr>
          <w:p>
            <w:pPr>
              <w:keepNext w:val="0"/>
              <w:keepLines w:val="0"/>
              <w:pageBreakBefore w:val="0"/>
              <w:widowControl/>
              <w:kinsoku/>
              <w:wordWrap/>
              <w:overflowPunct/>
              <w:topLinePunct w:val="0"/>
              <w:autoSpaceDE/>
              <w:autoSpaceDN/>
              <w:bidi w:val="0"/>
              <w:adjustRightInd/>
              <w:snapToGrid/>
              <w:spacing w:before="0" w:after="200" w:line="24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2456" w:type="dxa"/>
            <w:vAlign w:val="center"/>
          </w:tcPr>
          <w:p>
            <w:pPr>
              <w:keepNext w:val="0"/>
              <w:keepLines w:val="0"/>
              <w:pageBreakBefore w:val="0"/>
              <w:widowControl/>
              <w:kinsoku/>
              <w:wordWrap/>
              <w:overflowPunct/>
              <w:topLinePunct w:val="0"/>
              <w:autoSpaceDE/>
              <w:autoSpaceDN/>
              <w:bidi w:val="0"/>
              <w:adjustRightInd/>
              <w:snapToGrid/>
              <w:spacing w:before="0" w:after="200" w:line="24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2454" w:type="dxa"/>
            <w:vAlign w:val="center"/>
          </w:tcPr>
          <w:p>
            <w:pPr>
              <w:keepNext w:val="0"/>
              <w:keepLines w:val="0"/>
              <w:pageBreakBefore w:val="0"/>
              <w:widowControl/>
              <w:kinsoku/>
              <w:wordWrap/>
              <w:overflowPunct/>
              <w:topLinePunct w:val="0"/>
              <w:autoSpaceDE/>
              <w:autoSpaceDN/>
              <w:bidi w:val="0"/>
              <w:adjustRightInd/>
              <w:snapToGrid/>
              <w:spacing w:before="0" w:after="200" w:line="24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2317" w:type="dxa"/>
            <w:vAlign w:val="center"/>
          </w:tcPr>
          <w:p>
            <w:pPr>
              <w:keepNext w:val="0"/>
              <w:keepLines w:val="0"/>
              <w:pageBreakBefore w:val="0"/>
              <w:widowControl/>
              <w:kinsoku/>
              <w:wordWrap/>
              <w:overflowPunct/>
              <w:topLinePunct w:val="0"/>
              <w:autoSpaceDE/>
              <w:autoSpaceDN/>
              <w:bidi w:val="0"/>
              <w:adjustRightInd/>
              <w:snapToGrid/>
              <w:spacing w:before="0" w:after="200" w:line="24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7" w:hRule="atLeast"/>
          <w:jc w:val="center"/>
        </w:trPr>
        <w:tc>
          <w:tcPr>
            <w:tcW w:w="2452" w:type="dxa"/>
            <w:vAlign w:val="center"/>
          </w:tcPr>
          <w:p>
            <w:pPr>
              <w:keepNext w:val="0"/>
              <w:keepLines w:val="0"/>
              <w:pageBreakBefore w:val="0"/>
              <w:widowControl/>
              <w:kinsoku/>
              <w:wordWrap/>
              <w:overflowPunct/>
              <w:topLinePunct w:val="0"/>
              <w:autoSpaceDE/>
              <w:autoSpaceDN/>
              <w:bidi w:val="0"/>
              <w:adjustRightInd/>
              <w:snapToGrid/>
              <w:spacing w:before="0" w:after="200" w:line="24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2456" w:type="dxa"/>
            <w:vAlign w:val="center"/>
          </w:tcPr>
          <w:p>
            <w:pPr>
              <w:keepNext w:val="0"/>
              <w:keepLines w:val="0"/>
              <w:pageBreakBefore w:val="0"/>
              <w:widowControl/>
              <w:kinsoku/>
              <w:wordWrap/>
              <w:overflowPunct/>
              <w:topLinePunct w:val="0"/>
              <w:autoSpaceDE/>
              <w:autoSpaceDN/>
              <w:bidi w:val="0"/>
              <w:adjustRightInd/>
              <w:snapToGrid/>
              <w:spacing w:before="0" w:after="200" w:line="24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2454" w:type="dxa"/>
            <w:vAlign w:val="center"/>
          </w:tcPr>
          <w:p>
            <w:pPr>
              <w:keepNext w:val="0"/>
              <w:keepLines w:val="0"/>
              <w:pageBreakBefore w:val="0"/>
              <w:widowControl/>
              <w:kinsoku/>
              <w:wordWrap/>
              <w:overflowPunct/>
              <w:topLinePunct w:val="0"/>
              <w:autoSpaceDE/>
              <w:autoSpaceDN/>
              <w:bidi w:val="0"/>
              <w:adjustRightInd/>
              <w:snapToGrid/>
              <w:spacing w:before="0" w:after="200" w:line="24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2317" w:type="dxa"/>
            <w:vAlign w:val="center"/>
          </w:tcPr>
          <w:p>
            <w:pPr>
              <w:keepNext w:val="0"/>
              <w:keepLines w:val="0"/>
              <w:pageBreakBefore w:val="0"/>
              <w:widowControl/>
              <w:kinsoku/>
              <w:wordWrap/>
              <w:overflowPunct/>
              <w:topLinePunct w:val="0"/>
              <w:autoSpaceDE/>
              <w:autoSpaceDN/>
              <w:bidi w:val="0"/>
              <w:adjustRightInd/>
              <w:snapToGrid/>
              <w:spacing w:before="0" w:after="200" w:line="24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7" w:hRule="atLeast"/>
          <w:jc w:val="center"/>
        </w:trPr>
        <w:tc>
          <w:tcPr>
            <w:tcW w:w="2452" w:type="dxa"/>
            <w:vAlign w:val="center"/>
          </w:tcPr>
          <w:p>
            <w:pPr>
              <w:keepNext w:val="0"/>
              <w:keepLines w:val="0"/>
              <w:pageBreakBefore w:val="0"/>
              <w:widowControl/>
              <w:kinsoku/>
              <w:wordWrap/>
              <w:overflowPunct/>
              <w:topLinePunct w:val="0"/>
              <w:autoSpaceDE/>
              <w:autoSpaceDN/>
              <w:bidi w:val="0"/>
              <w:adjustRightInd/>
              <w:snapToGrid/>
              <w:spacing w:before="0" w:after="200" w:line="24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2456" w:type="dxa"/>
            <w:vAlign w:val="center"/>
          </w:tcPr>
          <w:p>
            <w:pPr>
              <w:keepNext w:val="0"/>
              <w:keepLines w:val="0"/>
              <w:pageBreakBefore w:val="0"/>
              <w:widowControl/>
              <w:kinsoku/>
              <w:wordWrap/>
              <w:overflowPunct/>
              <w:topLinePunct w:val="0"/>
              <w:autoSpaceDE/>
              <w:autoSpaceDN/>
              <w:bidi w:val="0"/>
              <w:adjustRightInd/>
              <w:snapToGrid/>
              <w:spacing w:before="0" w:after="200" w:line="24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2454" w:type="dxa"/>
            <w:vAlign w:val="center"/>
          </w:tcPr>
          <w:p>
            <w:pPr>
              <w:keepNext w:val="0"/>
              <w:keepLines w:val="0"/>
              <w:pageBreakBefore w:val="0"/>
              <w:widowControl/>
              <w:kinsoku/>
              <w:wordWrap/>
              <w:overflowPunct/>
              <w:topLinePunct w:val="0"/>
              <w:autoSpaceDE/>
              <w:autoSpaceDN/>
              <w:bidi w:val="0"/>
              <w:adjustRightInd/>
              <w:snapToGrid/>
              <w:spacing w:before="0" w:after="200" w:line="24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2317" w:type="dxa"/>
            <w:vAlign w:val="center"/>
          </w:tcPr>
          <w:p>
            <w:pPr>
              <w:keepNext w:val="0"/>
              <w:keepLines w:val="0"/>
              <w:pageBreakBefore w:val="0"/>
              <w:widowControl/>
              <w:kinsoku/>
              <w:wordWrap/>
              <w:overflowPunct/>
              <w:topLinePunct w:val="0"/>
              <w:autoSpaceDE/>
              <w:autoSpaceDN/>
              <w:bidi w:val="0"/>
              <w:adjustRightInd/>
              <w:snapToGrid/>
              <w:spacing w:before="0" w:after="200" w:line="24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7" w:hRule="atLeast"/>
          <w:jc w:val="center"/>
        </w:trPr>
        <w:tc>
          <w:tcPr>
            <w:tcW w:w="2452" w:type="dxa"/>
            <w:vAlign w:val="center"/>
          </w:tcPr>
          <w:p>
            <w:pPr>
              <w:keepNext w:val="0"/>
              <w:keepLines w:val="0"/>
              <w:pageBreakBefore w:val="0"/>
              <w:widowControl/>
              <w:kinsoku/>
              <w:wordWrap/>
              <w:overflowPunct/>
              <w:topLinePunct w:val="0"/>
              <w:autoSpaceDE/>
              <w:autoSpaceDN/>
              <w:bidi w:val="0"/>
              <w:adjustRightInd/>
              <w:snapToGrid/>
              <w:spacing w:before="0" w:after="200" w:line="24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2456" w:type="dxa"/>
            <w:vAlign w:val="center"/>
          </w:tcPr>
          <w:p>
            <w:pPr>
              <w:keepNext w:val="0"/>
              <w:keepLines w:val="0"/>
              <w:pageBreakBefore w:val="0"/>
              <w:widowControl/>
              <w:kinsoku/>
              <w:wordWrap/>
              <w:overflowPunct/>
              <w:topLinePunct w:val="0"/>
              <w:autoSpaceDE/>
              <w:autoSpaceDN/>
              <w:bidi w:val="0"/>
              <w:adjustRightInd/>
              <w:snapToGrid/>
              <w:spacing w:before="0" w:after="200" w:line="24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2454" w:type="dxa"/>
            <w:vAlign w:val="center"/>
          </w:tcPr>
          <w:p>
            <w:pPr>
              <w:keepNext w:val="0"/>
              <w:keepLines w:val="0"/>
              <w:pageBreakBefore w:val="0"/>
              <w:widowControl/>
              <w:kinsoku/>
              <w:wordWrap/>
              <w:overflowPunct/>
              <w:topLinePunct w:val="0"/>
              <w:autoSpaceDE/>
              <w:autoSpaceDN/>
              <w:bidi w:val="0"/>
              <w:adjustRightInd/>
              <w:snapToGrid/>
              <w:spacing w:before="0" w:after="200" w:line="24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2317" w:type="dxa"/>
            <w:vAlign w:val="center"/>
          </w:tcPr>
          <w:p>
            <w:pPr>
              <w:keepNext w:val="0"/>
              <w:keepLines w:val="0"/>
              <w:pageBreakBefore w:val="0"/>
              <w:widowControl/>
              <w:kinsoku/>
              <w:wordWrap/>
              <w:overflowPunct/>
              <w:topLinePunct w:val="0"/>
              <w:autoSpaceDE/>
              <w:autoSpaceDN/>
              <w:bidi w:val="0"/>
              <w:adjustRightInd/>
              <w:snapToGrid/>
              <w:spacing w:before="0" w:after="200" w:line="24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7" w:hRule="atLeast"/>
          <w:jc w:val="center"/>
        </w:trPr>
        <w:tc>
          <w:tcPr>
            <w:tcW w:w="2452"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2456"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2454"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2317"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6" w:hRule="atLeast"/>
          <w:jc w:val="center"/>
        </w:trPr>
        <w:tc>
          <w:tcPr>
            <w:tcW w:w="2452"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2456"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2454"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2317"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r>
    </w:tbl>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Circuit :</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cs="Times New Roman"/>
          <w:b/>
          <w:bCs/>
          <w:sz w:val="28"/>
          <w:szCs w:val="28"/>
        </w:rPr>
        <w:drawing>
          <wp:inline distT="0" distB="0" distL="0" distR="0">
            <wp:extent cx="6113780" cy="2419985"/>
            <wp:effectExtent l="0" t="0" r="1270"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l="266" t="10400" r="30999" b="31455"/>
                    <a:stretch>
                      <a:fillRect/>
                    </a:stretch>
                  </pic:blipFill>
                  <pic:spPr>
                    <a:xfrm>
                      <a:off x="0" y="0"/>
                      <a:ext cx="6124310" cy="2419985"/>
                    </a:xfrm>
                    <a:prstGeom prst="rect">
                      <a:avLst/>
                    </a:prstGeom>
                    <a:noFill/>
                    <a:ln>
                      <a:noFill/>
                    </a:ln>
                  </pic:spPr>
                </pic:pic>
              </a:graphicData>
            </a:graphic>
          </wp:inline>
        </w:drawing>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b/>
          <w:bCs/>
          <w:color w:val="000000"/>
          <w:kern w:val="0"/>
          <w:sz w:val="28"/>
          <w:szCs w:val="28"/>
          <w:lang w:val="en-US" w:eastAsia="zh-CN" w:bidi="ar"/>
        </w:rPr>
        <w:t xml:space="preserve">Full Adder </w:t>
      </w:r>
    </w:p>
    <w:p>
      <w:pPr>
        <w:keepNext w:val="0"/>
        <w:keepLines w:val="0"/>
        <w:widowControl/>
        <w:suppressLineNumbers w:val="0"/>
        <w:spacing w:line="240" w:lineRule="auto"/>
        <w:jc w:val="left"/>
        <w:rPr>
          <w:sz w:val="28"/>
          <w:szCs w:val="28"/>
        </w:rPr>
      </w:pPr>
      <w:r>
        <w:rPr>
          <w:rFonts w:ascii="Symbol" w:hAnsi="Symbol" w:eastAsia="SimSun" w:cs="Symbol"/>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It is a combinational circuit that performs the arithmetic sum of </w:t>
      </w:r>
      <w:r>
        <w:rPr>
          <w:rFonts w:hint="default" w:ascii="Times New Roman" w:hAnsi="Times New Roman" w:eastAsia="SimSun" w:cs="Times New Roman"/>
          <w:b/>
          <w:bCs/>
          <w:color w:val="000000"/>
          <w:kern w:val="0"/>
          <w:sz w:val="28"/>
          <w:szCs w:val="28"/>
          <w:lang w:val="en-US" w:eastAsia="zh-CN" w:bidi="ar"/>
        </w:rPr>
        <w:t xml:space="preserve">three </w:t>
      </w:r>
      <w:r>
        <w:rPr>
          <w:rFonts w:hint="default" w:ascii="Times New Roman" w:hAnsi="Times New Roman" w:eastAsia="SimSun" w:cs="Times New Roman"/>
          <w:color w:val="000000"/>
          <w:kern w:val="0"/>
          <w:sz w:val="28"/>
          <w:szCs w:val="28"/>
          <w:lang w:val="en-US" w:eastAsia="zh-CN" w:bidi="ar"/>
        </w:rPr>
        <w:t>input bits</w:t>
      </w:r>
      <w:r>
        <w:rPr>
          <w:rFonts w:hint="default" w:ascii="Times New Roman" w:hAnsi="Times New Roman" w:eastAsia="SimSun" w:cs="Times New Roman"/>
          <w:b/>
          <w:bCs/>
          <w:color w:val="000000"/>
          <w:kern w:val="0"/>
          <w:sz w:val="28"/>
          <w:szCs w:val="28"/>
          <w:lang w:val="en-US" w:eastAsia="zh-CN" w:bidi="ar"/>
        </w:rPr>
        <w:t xml:space="preserve">. </w:t>
      </w:r>
    </w:p>
    <w:p>
      <w:pPr>
        <w:keepNext w:val="0"/>
        <w:keepLines w:val="0"/>
        <w:widowControl/>
        <w:suppressLineNumbers w:val="0"/>
        <w:spacing w:line="240" w:lineRule="auto"/>
        <w:jc w:val="left"/>
        <w:rPr>
          <w:sz w:val="28"/>
          <w:szCs w:val="28"/>
        </w:rPr>
      </w:pPr>
      <w:r>
        <w:rPr>
          <w:rFonts w:hint="default" w:ascii="Symbol" w:hAnsi="Symbol" w:eastAsia="SimSun" w:cs="Symbol"/>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It consists of three inputs and two outputs designated by </w:t>
      </w:r>
      <w:r>
        <w:rPr>
          <w:rFonts w:hint="default" w:ascii="Times New Roman" w:hAnsi="Times New Roman" w:eastAsia="SimSun" w:cs="Times New Roman"/>
          <w:b/>
          <w:bCs/>
          <w:color w:val="000000"/>
          <w:kern w:val="0"/>
          <w:sz w:val="28"/>
          <w:szCs w:val="28"/>
          <w:lang w:val="en-US" w:eastAsia="zh-CN" w:bidi="ar"/>
        </w:rPr>
        <w:t xml:space="preserve">S </w:t>
      </w:r>
      <w:r>
        <w:rPr>
          <w:rFonts w:hint="default" w:ascii="Times New Roman" w:hAnsi="Times New Roman" w:eastAsia="SimSun" w:cs="Times New Roman"/>
          <w:color w:val="000000"/>
          <w:kern w:val="0"/>
          <w:sz w:val="28"/>
          <w:szCs w:val="28"/>
          <w:lang w:val="en-US" w:eastAsia="zh-CN" w:bidi="ar"/>
        </w:rPr>
        <w:t xml:space="preserve">for </w:t>
      </w:r>
      <w:r>
        <w:rPr>
          <w:rFonts w:hint="default" w:ascii="Times New Roman" w:hAnsi="Times New Roman" w:eastAsia="SimSun" w:cs="Times New Roman"/>
          <w:i/>
          <w:iCs/>
          <w:color w:val="000000"/>
          <w:kern w:val="0"/>
          <w:sz w:val="28"/>
          <w:szCs w:val="28"/>
          <w:lang w:val="en-US" w:eastAsia="zh-CN" w:bidi="ar"/>
        </w:rPr>
        <w:t xml:space="preserve">SUM </w:t>
      </w:r>
      <w:r>
        <w:rPr>
          <w:rFonts w:hint="default" w:ascii="Times New Roman" w:hAnsi="Times New Roman" w:eastAsia="SimSun" w:cs="Times New Roman"/>
          <w:color w:val="000000"/>
          <w:kern w:val="0"/>
          <w:sz w:val="28"/>
          <w:szCs w:val="28"/>
          <w:lang w:val="en-US" w:eastAsia="zh-CN" w:bidi="ar"/>
        </w:rPr>
        <w:t xml:space="preserve">and </w:t>
      </w:r>
      <w:r>
        <w:rPr>
          <w:rFonts w:hint="default" w:ascii="Times New Roman" w:hAnsi="Times New Roman" w:eastAsia="SimSun" w:cs="Times New Roman"/>
          <w:b/>
          <w:bCs/>
          <w:color w:val="000000"/>
          <w:kern w:val="0"/>
          <w:sz w:val="28"/>
          <w:szCs w:val="28"/>
          <w:lang w:val="en-US" w:eastAsia="zh-CN" w:bidi="ar"/>
        </w:rPr>
        <w:t xml:space="preserve">C </w:t>
      </w:r>
      <w:r>
        <w:rPr>
          <w:rFonts w:hint="default" w:ascii="Times New Roman" w:hAnsi="Times New Roman" w:eastAsia="SimSun" w:cs="Times New Roman"/>
          <w:color w:val="000000"/>
          <w:kern w:val="0"/>
          <w:sz w:val="28"/>
          <w:szCs w:val="28"/>
          <w:lang w:val="en-US" w:eastAsia="zh-CN" w:bidi="ar"/>
        </w:rPr>
        <w:t xml:space="preserve">for </w:t>
      </w:r>
      <w:r>
        <w:rPr>
          <w:rFonts w:hint="default" w:ascii="Times New Roman" w:hAnsi="Times New Roman" w:eastAsia="SimSun" w:cs="Times New Roman"/>
          <w:i/>
          <w:iCs/>
          <w:color w:val="000000"/>
          <w:kern w:val="0"/>
          <w:sz w:val="28"/>
          <w:szCs w:val="28"/>
          <w:lang w:val="en-US" w:eastAsia="zh-CN" w:bidi="ar"/>
        </w:rPr>
        <w:t xml:space="preserve">CARRY. </w:t>
      </w:r>
    </w:p>
    <w:p>
      <w:pPr>
        <w:keepNext w:val="0"/>
        <w:keepLines w:val="0"/>
        <w:widowControl/>
        <w:suppressLineNumbers w:val="0"/>
        <w:spacing w:line="240" w:lineRule="auto"/>
        <w:jc w:val="left"/>
        <w:rPr>
          <w:sz w:val="28"/>
          <w:szCs w:val="28"/>
        </w:rPr>
      </w:pPr>
      <w:r>
        <w:rPr>
          <w:rFonts w:hint="default" w:ascii="Symbol" w:hAnsi="Symbol" w:eastAsia="SimSun" w:cs="Symbol"/>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When all the inputs are </w:t>
      </w:r>
      <w:r>
        <w:rPr>
          <w:rFonts w:hint="default" w:ascii="Times New Roman" w:hAnsi="Times New Roman" w:eastAsia="SimSun" w:cs="Times New Roman"/>
          <w:b/>
          <w:bCs/>
          <w:color w:val="000000"/>
          <w:kern w:val="0"/>
          <w:sz w:val="28"/>
          <w:szCs w:val="28"/>
          <w:lang w:val="en-US" w:eastAsia="zh-CN" w:bidi="ar"/>
        </w:rPr>
        <w:t>0</w:t>
      </w:r>
      <w:r>
        <w:rPr>
          <w:rFonts w:hint="default" w:ascii="Times New Roman" w:hAnsi="Times New Roman" w:eastAsia="SimSun" w:cs="Times New Roman"/>
          <w:color w:val="000000"/>
          <w:kern w:val="0"/>
          <w:sz w:val="28"/>
          <w:szCs w:val="28"/>
          <w:lang w:val="en-US" w:eastAsia="zh-CN" w:bidi="ar"/>
        </w:rPr>
        <w:t xml:space="preserve">s, the output is </w:t>
      </w:r>
      <w:r>
        <w:rPr>
          <w:rFonts w:hint="default" w:ascii="Times New Roman" w:hAnsi="Times New Roman" w:eastAsia="SimSun" w:cs="Times New Roman"/>
          <w:b/>
          <w:bCs/>
          <w:color w:val="000000"/>
          <w:kern w:val="0"/>
          <w:sz w:val="28"/>
          <w:szCs w:val="28"/>
          <w:lang w:val="en-US" w:eastAsia="zh-CN" w:bidi="ar"/>
        </w:rPr>
        <w:t xml:space="preserve">0 </w:t>
      </w:r>
      <w:r>
        <w:rPr>
          <w:rFonts w:hint="default" w:ascii="Times New Roman" w:hAnsi="Times New Roman" w:eastAsia="SimSun" w:cs="Times New Roman"/>
          <w:color w:val="000000"/>
          <w:kern w:val="0"/>
          <w:sz w:val="28"/>
          <w:szCs w:val="28"/>
          <w:lang w:val="en-US" w:eastAsia="zh-CN" w:bidi="ar"/>
        </w:rPr>
        <w:t xml:space="preserve">.The S output is equal to 1 when only one or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three inputs are </w:t>
      </w:r>
      <w:r>
        <w:rPr>
          <w:rFonts w:hint="default" w:ascii="Times New Roman" w:hAnsi="Times New Roman" w:eastAsia="SimSun" w:cs="Times New Roman"/>
          <w:b/>
          <w:bCs/>
          <w:color w:val="000000"/>
          <w:kern w:val="0"/>
          <w:sz w:val="28"/>
          <w:szCs w:val="28"/>
          <w:lang w:val="en-US" w:eastAsia="zh-CN" w:bidi="ar"/>
        </w:rPr>
        <w:t xml:space="preserve">1 </w:t>
      </w:r>
      <w:r>
        <w:rPr>
          <w:rFonts w:hint="default" w:ascii="Times New Roman" w:hAnsi="Times New Roman" w:eastAsia="SimSun" w:cs="Times New Roman"/>
          <w:color w:val="000000"/>
          <w:kern w:val="0"/>
          <w:sz w:val="28"/>
          <w:szCs w:val="28"/>
          <w:lang w:val="en-US" w:eastAsia="zh-CN" w:bidi="ar"/>
        </w:rPr>
        <w:t xml:space="preserve">. </w:t>
      </w:r>
    </w:p>
    <w:p>
      <w:pPr>
        <w:keepNext w:val="0"/>
        <w:keepLines w:val="0"/>
        <w:widowControl/>
        <w:suppressLineNumbers w:val="0"/>
        <w:spacing w:line="240" w:lineRule="auto"/>
        <w:jc w:val="left"/>
        <w:rPr>
          <w:sz w:val="28"/>
          <w:szCs w:val="28"/>
        </w:rPr>
      </w:pPr>
      <w:r>
        <w:rPr>
          <w:rFonts w:hint="default" w:ascii="Symbol" w:hAnsi="Symbol" w:eastAsia="SimSun" w:cs="Symbol"/>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The C output is </w:t>
      </w:r>
      <w:r>
        <w:rPr>
          <w:rFonts w:hint="default" w:ascii="Times New Roman" w:hAnsi="Times New Roman" w:eastAsia="SimSun" w:cs="Times New Roman"/>
          <w:b/>
          <w:bCs/>
          <w:color w:val="000000"/>
          <w:kern w:val="0"/>
          <w:sz w:val="28"/>
          <w:szCs w:val="28"/>
          <w:lang w:val="en-US" w:eastAsia="zh-CN" w:bidi="ar"/>
        </w:rPr>
        <w:t xml:space="preserve">1 </w:t>
      </w:r>
      <w:r>
        <w:rPr>
          <w:rFonts w:hint="default" w:ascii="Times New Roman" w:hAnsi="Times New Roman" w:eastAsia="SimSun" w:cs="Times New Roman"/>
          <w:color w:val="000000"/>
          <w:kern w:val="0"/>
          <w:sz w:val="28"/>
          <w:szCs w:val="28"/>
          <w:lang w:val="en-US" w:eastAsia="zh-CN" w:bidi="ar"/>
        </w:rPr>
        <w:t xml:space="preserve">if two or three inputs are </w:t>
      </w:r>
      <w:r>
        <w:rPr>
          <w:rFonts w:hint="default" w:ascii="Times New Roman" w:hAnsi="Times New Roman" w:eastAsia="SimSun" w:cs="Times New Roman"/>
          <w:b/>
          <w:bCs/>
          <w:color w:val="000000"/>
          <w:kern w:val="0"/>
          <w:sz w:val="28"/>
          <w:szCs w:val="28"/>
          <w:lang w:val="en-US" w:eastAsia="zh-CN" w:bidi="ar"/>
        </w:rPr>
        <w:t>1</w:t>
      </w:r>
      <w:r>
        <w:rPr>
          <w:rFonts w:hint="default" w:ascii="Times New Roman" w:hAnsi="Times New Roman" w:eastAsia="SimSun" w:cs="Times New Roman"/>
          <w:color w:val="000000"/>
          <w:kern w:val="0"/>
          <w:sz w:val="28"/>
          <w:szCs w:val="28"/>
          <w:lang w:val="en-US" w:eastAsia="zh-CN" w:bidi="ar"/>
        </w:rPr>
        <w:t xml:space="preserve">. </w:t>
      </w:r>
    </w:p>
    <w:tbl>
      <w:tblPr>
        <w:tblStyle w:val="7"/>
        <w:tblpPr w:leftFromText="180" w:rightFromText="180" w:vertAnchor="text" w:horzAnchor="page" w:tblpX="598" w:tblpY="22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79"/>
        <w:gridCol w:w="7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3479" w:type="dxa"/>
            <w:vAlign w:val="center"/>
          </w:tcPr>
          <w:p>
            <w:pPr>
              <w:keepNext w:val="0"/>
              <w:keepLines w:val="0"/>
              <w:widowControl/>
              <w:suppressLineNumbers w:val="0"/>
              <w:spacing w:line="240" w:lineRule="auto"/>
              <w:jc w:val="center"/>
              <w:rPr>
                <w:rFonts w:hint="default" w:ascii="Times New Roman" w:hAnsi="Times New Roman" w:eastAsia="SimSun" w:cs="Times New Roman"/>
                <w:b/>
                <w:bCs/>
                <w:i/>
                <w:iCs/>
                <w:color w:val="000000"/>
                <w:kern w:val="0"/>
                <w:sz w:val="28"/>
                <w:szCs w:val="28"/>
                <w:vertAlign w:val="baseline"/>
                <w:lang w:val="en-US" w:eastAsia="zh-CN" w:bidi="ar"/>
              </w:rPr>
            </w:pPr>
            <w:r>
              <w:rPr>
                <w:rFonts w:hint="default" w:ascii="Times New Roman" w:hAnsi="Times New Roman" w:eastAsia="SimSun" w:cs="Times New Roman"/>
                <w:b/>
                <w:bCs/>
                <w:i/>
                <w:iCs/>
                <w:color w:val="000000"/>
                <w:kern w:val="0"/>
                <w:sz w:val="28"/>
                <w:szCs w:val="28"/>
                <w:vertAlign w:val="baseline"/>
                <w:lang w:val="en-US" w:eastAsia="zh-CN" w:bidi="ar"/>
              </w:rPr>
              <w:t>Sum</w:t>
            </w:r>
          </w:p>
        </w:tc>
        <w:tc>
          <w:tcPr>
            <w:tcW w:w="7203" w:type="dxa"/>
            <w:vAlign w:val="center"/>
          </w:tcPr>
          <w:p>
            <w:pPr>
              <w:keepNext w:val="0"/>
              <w:keepLines w:val="0"/>
              <w:widowControl/>
              <w:suppressLineNumbers w:val="0"/>
              <w:spacing w:line="240" w:lineRule="auto"/>
              <w:jc w:val="center"/>
              <w:rPr>
                <w:rFonts w:hint="default" w:ascii="Times New Roman" w:hAnsi="Times New Roman" w:eastAsia="SimSun" w:cs="Times New Roman"/>
                <w:b/>
                <w:bCs/>
                <w:i/>
                <w:iCs/>
                <w:color w:val="000000"/>
                <w:kern w:val="0"/>
                <w:sz w:val="28"/>
                <w:szCs w:val="28"/>
                <w:vertAlign w:val="baseline"/>
                <w:lang w:val="en-US" w:eastAsia="zh-CN" w:bidi="ar"/>
              </w:rPr>
            </w:pPr>
            <w:r>
              <w:rPr>
                <w:rFonts w:hint="default" w:ascii="Times New Roman" w:hAnsi="Times New Roman" w:eastAsia="SimSun" w:cs="Times New Roman"/>
                <w:b/>
                <w:bCs/>
                <w:color w:val="000000"/>
                <w:kern w:val="0"/>
                <w:sz w:val="24"/>
                <w:szCs w:val="24"/>
                <w:lang w:val="en-US" w:eastAsia="zh-CN" w:bidi="ar"/>
              </w:rPr>
              <w:t>S = X’Y’Z + X’YZ’ + XY’Z’ + XYZ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3479" w:type="dxa"/>
            <w:vAlign w:val="center"/>
          </w:tcPr>
          <w:p>
            <w:pPr>
              <w:keepNext w:val="0"/>
              <w:keepLines w:val="0"/>
              <w:widowControl/>
              <w:suppressLineNumbers w:val="0"/>
              <w:spacing w:line="240" w:lineRule="auto"/>
              <w:jc w:val="center"/>
              <w:rPr>
                <w:rFonts w:hint="default" w:ascii="Times New Roman" w:hAnsi="Times New Roman" w:eastAsia="SimSun" w:cs="Times New Roman"/>
                <w:b/>
                <w:bCs/>
                <w:i/>
                <w:iCs/>
                <w:color w:val="000000"/>
                <w:kern w:val="0"/>
                <w:sz w:val="28"/>
                <w:szCs w:val="28"/>
                <w:vertAlign w:val="baseline"/>
                <w:lang w:val="en-US" w:eastAsia="zh-CN" w:bidi="ar"/>
              </w:rPr>
            </w:pPr>
            <w:r>
              <w:rPr>
                <w:rFonts w:hint="default" w:ascii="Times New Roman" w:hAnsi="Times New Roman" w:eastAsia="SimSun" w:cs="Times New Roman"/>
                <w:b/>
                <w:bCs/>
                <w:i/>
                <w:iCs/>
                <w:color w:val="000000"/>
                <w:kern w:val="0"/>
                <w:sz w:val="28"/>
                <w:szCs w:val="28"/>
                <w:vertAlign w:val="baseline"/>
                <w:lang w:val="en-US" w:eastAsia="zh-CN" w:bidi="ar"/>
              </w:rPr>
              <w:t>Carry</w:t>
            </w:r>
          </w:p>
        </w:tc>
        <w:tc>
          <w:tcPr>
            <w:tcW w:w="7203" w:type="dxa"/>
            <w:vAlign w:val="center"/>
          </w:tcPr>
          <w:p>
            <w:pPr>
              <w:keepNext w:val="0"/>
              <w:keepLines w:val="0"/>
              <w:widowControl/>
              <w:suppressLineNumbers w:val="0"/>
              <w:spacing w:line="240" w:lineRule="auto"/>
              <w:jc w:val="center"/>
              <w:rPr>
                <w:rFonts w:hint="default" w:ascii="Times New Roman" w:hAnsi="Times New Roman" w:eastAsia="SimSun" w:cs="Times New Roman"/>
                <w:b/>
                <w:bCs/>
                <w:i/>
                <w:i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 xml:space="preserve">C </w:t>
            </w:r>
            <w:r>
              <w:rPr>
                <w:rFonts w:hint="default" w:ascii="Times New Roman" w:hAnsi="Times New Roman" w:eastAsia="SimSun" w:cs="Times New Roman"/>
                <w:b/>
                <w:bCs/>
                <w:color w:val="000000"/>
                <w:kern w:val="0"/>
                <w:sz w:val="24"/>
                <w:szCs w:val="24"/>
                <w:lang w:val="en-US" w:eastAsia="zh-CN" w:bidi="ar"/>
              </w:rPr>
              <w:t>= XY + YZ + ZX</w:t>
            </w:r>
          </w:p>
        </w:tc>
      </w:tr>
    </w:tbl>
    <w:p>
      <w:pPr>
        <w:keepNext w:val="0"/>
        <w:keepLines w:val="0"/>
        <w:widowControl/>
        <w:suppressLineNumbers w:val="0"/>
        <w:spacing w:line="24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24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The truth table is as following: </w:t>
      </w:r>
    </w:p>
    <w:tbl>
      <w:tblPr>
        <w:tblStyle w:val="7"/>
        <w:tblpPr w:leftFromText="180" w:rightFromText="180" w:vertAnchor="text" w:horzAnchor="page" w:tblpX="1170" w:tblpY="34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9"/>
        <w:gridCol w:w="1909"/>
        <w:gridCol w:w="1909"/>
        <w:gridCol w:w="1910"/>
        <w:gridCol w:w="17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5727" w:type="dxa"/>
            <w:gridSpan w:val="3"/>
            <w:shd w:val="clear" w:color="auto" w:fill="7E7E7E" w:themeFill="background1" w:themeFillShade="7F"/>
            <w:vAlign w:val="center"/>
          </w:tcPr>
          <w:p>
            <w:pPr>
              <w:widowControl w:val="0"/>
              <w:spacing w:before="0" w:after="200" w:line="240" w:lineRule="auto"/>
              <w:ind w:right="0"/>
              <w:jc w:val="center"/>
              <w:rPr>
                <w:rFonts w:hint="default" w:ascii="Times New Roman" w:hAnsi="Times New Roman" w:eastAsia="Times New Roman" w:cs="Times New Roman"/>
                <w:b/>
                <w:bCs w:val="0"/>
                <w:i/>
                <w:iCs/>
                <w:color w:val="auto"/>
                <w:spacing w:val="0"/>
                <w:position w:val="0"/>
                <w:sz w:val="28"/>
                <w:szCs w:val="28"/>
                <w:highlight w:val="none"/>
                <w:shd w:val="clear" w:fill="auto"/>
                <w:vertAlign w:val="baseline"/>
                <w:lang w:val="en-US"/>
              </w:rPr>
            </w:pPr>
            <w:r>
              <w:rPr>
                <w:rFonts w:hint="default" w:ascii="Times New Roman" w:hAnsi="Times New Roman" w:eastAsia="Times New Roman" w:cs="Times New Roman"/>
                <w:b/>
                <w:bCs w:val="0"/>
                <w:i/>
                <w:iCs/>
                <w:color w:val="auto"/>
                <w:spacing w:val="0"/>
                <w:position w:val="0"/>
                <w:sz w:val="28"/>
                <w:szCs w:val="28"/>
                <w:highlight w:val="none"/>
                <w:shd w:val="clear" w:fill="auto"/>
                <w:vertAlign w:val="baseline"/>
                <w:lang w:val="en-US"/>
              </w:rPr>
              <w:t>Inputs</w:t>
            </w:r>
          </w:p>
        </w:tc>
        <w:tc>
          <w:tcPr>
            <w:tcW w:w="3709" w:type="dxa"/>
            <w:gridSpan w:val="2"/>
            <w:shd w:val="clear" w:color="auto" w:fill="7E7E7E" w:themeFill="background1" w:themeFillShade="7F"/>
            <w:vAlign w:val="center"/>
          </w:tcPr>
          <w:p>
            <w:pPr>
              <w:widowControl w:val="0"/>
              <w:spacing w:before="0" w:after="200" w:line="240" w:lineRule="auto"/>
              <w:ind w:right="0"/>
              <w:jc w:val="center"/>
              <w:rPr>
                <w:rFonts w:hint="default" w:ascii="Times New Roman" w:hAnsi="Times New Roman" w:eastAsia="Times New Roman" w:cs="Times New Roman"/>
                <w:b/>
                <w:bCs w:val="0"/>
                <w:i/>
                <w:iCs/>
                <w:color w:val="auto"/>
                <w:spacing w:val="0"/>
                <w:position w:val="0"/>
                <w:sz w:val="28"/>
                <w:szCs w:val="28"/>
                <w:highlight w:val="none"/>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lang w:val="en-US"/>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A</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B</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C</w:t>
            </w:r>
            <w:r>
              <w:rPr>
                <w:rFonts w:hint="default" w:ascii="Times New Roman" w:hAnsi="Times New Roman" w:eastAsia="Times New Roman" w:cs="Times New Roman"/>
                <w:b/>
                <w:color w:val="auto"/>
                <w:spacing w:val="0"/>
                <w:position w:val="0"/>
                <w:sz w:val="28"/>
                <w:szCs w:val="28"/>
                <w:shd w:val="clear" w:fill="auto"/>
                <w:vertAlign w:val="subscript"/>
                <w:lang w:val="en-US"/>
              </w:rPr>
              <w:t>in</w:t>
            </w:r>
          </w:p>
        </w:tc>
        <w:tc>
          <w:tcPr>
            <w:tcW w:w="1910"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Sum</w:t>
            </w:r>
          </w:p>
        </w:tc>
        <w:tc>
          <w:tcPr>
            <w:tcW w:w="179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C</w:t>
            </w:r>
            <w:r>
              <w:rPr>
                <w:rFonts w:hint="default" w:ascii="Times New Roman" w:hAnsi="Times New Roman" w:eastAsia="Times New Roman" w:cs="Times New Roman"/>
                <w:b/>
                <w:color w:val="auto"/>
                <w:spacing w:val="0"/>
                <w:position w:val="0"/>
                <w:sz w:val="28"/>
                <w:szCs w:val="28"/>
                <w:shd w:val="clear" w:fill="auto"/>
                <w:vertAlign w:val="subscript"/>
                <w:lang w:val="en-US"/>
              </w:rPr>
              <w:t>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2" w:hRule="atLeast"/>
        </w:trPr>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10"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79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10"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79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10"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79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10"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79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10"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79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10"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79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10"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79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0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10"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799" w:type="dxa"/>
            <w:vAlign w:val="center"/>
          </w:tcPr>
          <w:p>
            <w:pPr>
              <w:widowControl w:val="0"/>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r>
    </w:tbl>
    <w:p>
      <w:pPr>
        <w:keepNext w:val="0"/>
        <w:keepLines w:val="0"/>
        <w:widowControl/>
        <w:suppressLineNumbers w:val="0"/>
        <w:spacing w:line="24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Circuit :</w:t>
      </w:r>
    </w:p>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cs="Times New Roman"/>
          <w:b/>
          <w:bCs/>
          <w:sz w:val="28"/>
          <w:szCs w:val="28"/>
        </w:rPr>
        <w:drawing>
          <wp:inline distT="0" distB="0" distL="0" distR="0">
            <wp:extent cx="6004560" cy="3116580"/>
            <wp:effectExtent l="0" t="0" r="152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l="266" t="10400" r="31798" b="28146"/>
                    <a:stretch>
                      <a:fillRect/>
                    </a:stretch>
                  </pic:blipFill>
                  <pic:spPr>
                    <a:xfrm>
                      <a:off x="0" y="0"/>
                      <a:ext cx="6004560" cy="3116580"/>
                    </a:xfrm>
                    <a:prstGeom prst="rect">
                      <a:avLst/>
                    </a:prstGeom>
                    <a:noFill/>
                    <a:ln>
                      <a:noFill/>
                    </a:ln>
                  </pic:spPr>
                </pic:pic>
              </a:graphicData>
            </a:graphic>
          </wp:inline>
        </w:drawing>
      </w:r>
    </w:p>
    <w:p>
      <w:pPr>
        <w:keepNext w:val="0"/>
        <w:keepLines w:val="0"/>
        <w:widowControl/>
        <w:suppressLineNumbers w:val="0"/>
        <w:spacing w:line="24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 xml:space="preserve">RESULT: </w:t>
      </w:r>
      <w:r>
        <w:rPr>
          <w:rFonts w:hint="default" w:ascii="Times New Roman" w:hAnsi="Times New Roman" w:eastAsia="SimSun" w:cs="Times New Roman"/>
          <w:color w:val="000000"/>
          <w:kern w:val="0"/>
          <w:sz w:val="28"/>
          <w:szCs w:val="28"/>
          <w:lang w:val="en-US" w:eastAsia="zh-CN" w:bidi="ar"/>
        </w:rPr>
        <w:t xml:space="preserve">Used in digital circuits for performing the addition operation.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b/>
          <w:bCs/>
          <w:color w:val="000000"/>
          <w:kern w:val="0"/>
          <w:sz w:val="28"/>
          <w:szCs w:val="28"/>
          <w:lang w:val="en-US" w:eastAsia="zh-CN" w:bidi="ar"/>
        </w:rPr>
        <w:t xml:space="preserve">Questions: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1 Why half adder is called as half adder &amp; full adder is called as full adder?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2 Work out following binary sums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00001111 + 00110111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00010100 + 00101001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00011000111101110 + 0000111100001000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3 What do you mean by 1’s complement &amp; 2’s complement?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4 How does the Look ahead carry adder speed up the addition process?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5 What are the disadvantage of serial adder? For which application they are preferred?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6 Compare Serial and Parallel adder ?</w:t>
      </w:r>
    </w:p>
    <w:p>
      <w:pPr>
        <w:spacing w:before="0" w:after="200" w:line="240" w:lineRule="auto"/>
        <w:ind w:left="0" w:right="0" w:firstLine="0"/>
        <w:jc w:val="both"/>
        <w:rPr>
          <w:rFonts w:hint="default" w:ascii="Times New Roman" w:hAnsi="Times New Roman" w:eastAsia="Times New Roman" w:cs="Times New Roman"/>
          <w:b/>
          <w:bCs/>
          <w:i w:val="0"/>
          <w:iCs w:val="0"/>
          <w:color w:val="auto"/>
          <w:spacing w:val="0"/>
          <w:position w:val="0"/>
          <w:sz w:val="28"/>
          <w:szCs w:val="28"/>
          <w:shd w:val="clear" w:fill="auto"/>
          <w:lang w:val="en-US"/>
        </w:rPr>
      </w:pPr>
    </w:p>
    <w:p>
      <w:pPr>
        <w:spacing w:before="0" w:after="200" w:line="240" w:lineRule="auto"/>
        <w:ind w:left="0" w:right="0" w:firstLine="0"/>
        <w:jc w:val="center"/>
        <w:rPr>
          <w:rFonts w:hint="default" w:ascii="Times New Roman" w:hAnsi="Times New Roman" w:eastAsia="Times New Roman" w:cs="Times New Roman"/>
          <w:b/>
          <w:bCs/>
          <w:i/>
          <w:iCs/>
          <w:color w:val="auto"/>
          <w:spacing w:val="0"/>
          <w:position w:val="0"/>
          <w:sz w:val="28"/>
          <w:szCs w:val="28"/>
          <w:shd w:val="clear" w:fill="auto"/>
          <w:lang w:val="en-US"/>
        </w:rPr>
      </w:pPr>
      <w:r>
        <w:rPr>
          <w:rFonts w:hint="default" w:ascii="Times New Roman" w:hAnsi="Times New Roman" w:eastAsia="Times New Roman" w:cs="Times New Roman"/>
          <w:b/>
          <w:bCs/>
          <w:i/>
          <w:iCs/>
          <w:color w:val="auto"/>
          <w:spacing w:val="0"/>
          <w:position w:val="0"/>
          <w:sz w:val="28"/>
          <w:szCs w:val="28"/>
          <w:shd w:val="clear" w:fill="auto"/>
          <w:lang w:val="en-US"/>
        </w:rPr>
        <w:br w:type="page"/>
      </w:r>
      <w:r>
        <w:rPr>
          <w:rFonts w:hint="default" w:ascii="Times New Roman" w:hAnsi="Times New Roman" w:eastAsia="Times New Roman" w:cs="Times New Roman"/>
          <w:b/>
          <w:bCs/>
          <w:i/>
          <w:iCs/>
          <w:color w:val="auto"/>
          <w:spacing w:val="0"/>
          <w:position w:val="0"/>
          <w:sz w:val="28"/>
          <w:szCs w:val="28"/>
          <w:shd w:val="clear" w:fill="auto"/>
          <w:lang w:val="en-US"/>
        </w:rPr>
        <w:t>Experiment 4</w:t>
      </w:r>
    </w:p>
    <w:p>
      <w:pPr>
        <w:keepNext w:val="0"/>
        <w:keepLines w:val="0"/>
        <w:widowControl/>
        <w:suppressLineNumbers w:val="0"/>
        <w:spacing w:line="240" w:lineRule="auto"/>
        <w:jc w:val="left"/>
        <w:rPr>
          <w:rFonts w:hint="default" w:ascii="Times New Roman" w:hAnsi="Times New Roman" w:eastAsia="Times New Roman" w:cs="Times New Roman"/>
          <w:b/>
          <w:bCs/>
          <w:i w:val="0"/>
          <w:iCs w:val="0"/>
          <w:color w:val="auto"/>
          <w:spacing w:val="0"/>
          <w:position w:val="0"/>
          <w:sz w:val="28"/>
          <w:szCs w:val="28"/>
          <w:shd w:val="clear" w:fill="auto"/>
          <w:lang w:val="en-US"/>
        </w:rPr>
      </w:pPr>
      <w:r>
        <w:rPr>
          <w:rFonts w:hint="default" w:ascii="Times New Roman" w:hAnsi="Times New Roman" w:eastAsia="Times New Roman" w:cs="Times New Roman"/>
          <w:b/>
          <w:bCs/>
          <w:i w:val="0"/>
          <w:iCs w:val="0"/>
          <w:color w:val="auto"/>
          <w:spacing w:val="0"/>
          <w:position w:val="0"/>
          <w:sz w:val="28"/>
          <w:szCs w:val="28"/>
          <w:shd w:val="clear" w:fill="auto"/>
          <w:lang w:val="en-US"/>
        </w:rPr>
        <w:t xml:space="preserve">Aim : </w:t>
      </w:r>
      <w:r>
        <w:rPr>
          <w:rFonts w:hint="default" w:ascii="Times New Roman" w:hAnsi="Times New Roman" w:eastAsia="SimSun" w:cs="Times New Roman"/>
          <w:color w:val="000000"/>
          <w:kern w:val="0"/>
          <w:sz w:val="28"/>
          <w:szCs w:val="28"/>
          <w:lang w:val="en-US" w:eastAsia="zh-CN" w:bidi="ar"/>
        </w:rPr>
        <w:t>To construct of half subtractor and full subtractor circuits.</w:t>
      </w:r>
    </w:p>
    <w:p>
      <w:pPr>
        <w:keepNext w:val="0"/>
        <w:keepLines w:val="0"/>
        <w:widowControl/>
        <w:suppressLineNumbers w:val="0"/>
        <w:spacing w:line="240" w:lineRule="auto"/>
        <w:jc w:val="left"/>
        <w:rPr>
          <w:rFonts w:hint="default"/>
          <w:sz w:val="28"/>
          <w:szCs w:val="28"/>
          <w:lang w:val="en-US"/>
        </w:rPr>
      </w:pPr>
      <w:r>
        <w:rPr>
          <w:rFonts w:hint="default" w:ascii="Times New Roman" w:hAnsi="Times New Roman" w:eastAsia="Times New Roman" w:cs="Times New Roman"/>
          <w:b/>
          <w:bCs/>
          <w:i w:val="0"/>
          <w:iCs w:val="0"/>
          <w:color w:val="auto"/>
          <w:spacing w:val="0"/>
          <w:position w:val="0"/>
          <w:sz w:val="28"/>
          <w:szCs w:val="28"/>
          <w:shd w:val="clear" w:fill="auto"/>
          <w:lang w:val="en-US"/>
        </w:rPr>
        <w:t xml:space="preserve">Theory : </w:t>
      </w:r>
      <w:r>
        <w:rPr>
          <w:rFonts w:hint="default" w:ascii="Times New Roman" w:hAnsi="Times New Roman" w:eastAsia="SimSun" w:cs="Times New Roman"/>
          <w:color w:val="000000"/>
          <w:kern w:val="0"/>
          <w:sz w:val="28"/>
          <w:szCs w:val="28"/>
          <w:lang w:val="en-US" w:eastAsia="zh-CN" w:bidi="ar"/>
        </w:rPr>
        <w:t>Subtractor is a combinational circuit that performs subtraction operation</w:t>
      </w:r>
      <w:r>
        <w:rPr>
          <w:rFonts w:hint="default" w:ascii="Times New Roman" w:hAnsi="Times New Roman" w:eastAsia="SimSun" w:cs="Times New Roman"/>
          <w:b/>
          <w:bCs/>
          <w:i/>
          <w:iCs/>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It is of two types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b/>
          <w:bCs/>
          <w:color w:val="000000"/>
          <w:kern w:val="0"/>
          <w:sz w:val="28"/>
          <w:szCs w:val="28"/>
          <w:lang w:val="en-US" w:eastAsia="zh-CN" w:bidi="ar"/>
        </w:rPr>
        <w:t xml:space="preserve">Half Subtractor: </w:t>
      </w:r>
    </w:p>
    <w:p>
      <w:pPr>
        <w:keepNext w:val="0"/>
        <w:keepLines w:val="0"/>
        <w:widowControl/>
        <w:suppressLineNumbers w:val="0"/>
        <w:spacing w:line="240" w:lineRule="auto"/>
        <w:jc w:val="left"/>
        <w:rPr>
          <w:sz w:val="28"/>
          <w:szCs w:val="28"/>
        </w:rPr>
      </w:pPr>
      <w:r>
        <w:rPr>
          <w:rFonts w:ascii="Symbol" w:hAnsi="Symbol" w:eastAsia="SimSun" w:cs="Symbol"/>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It subtracts </w:t>
      </w:r>
      <w:r>
        <w:rPr>
          <w:rFonts w:hint="default" w:ascii="Times New Roman" w:hAnsi="Times New Roman" w:eastAsia="SimSun" w:cs="Times New Roman"/>
          <w:b/>
          <w:bCs/>
          <w:color w:val="000000"/>
          <w:kern w:val="0"/>
          <w:sz w:val="28"/>
          <w:szCs w:val="28"/>
          <w:lang w:val="en-US" w:eastAsia="zh-CN" w:bidi="ar"/>
        </w:rPr>
        <w:t xml:space="preserve">two </w:t>
      </w:r>
      <w:r>
        <w:rPr>
          <w:rFonts w:hint="default" w:ascii="Times New Roman" w:hAnsi="Times New Roman" w:eastAsia="SimSun" w:cs="Times New Roman"/>
          <w:color w:val="000000"/>
          <w:kern w:val="0"/>
          <w:sz w:val="28"/>
          <w:szCs w:val="28"/>
          <w:lang w:val="en-US" w:eastAsia="zh-CN" w:bidi="ar"/>
        </w:rPr>
        <w:t xml:space="preserve">bits and produces their difference. </w:t>
      </w:r>
    </w:p>
    <w:p>
      <w:pPr>
        <w:keepNext w:val="0"/>
        <w:keepLines w:val="0"/>
        <w:widowControl/>
        <w:suppressLineNumbers w:val="0"/>
        <w:spacing w:line="240" w:lineRule="auto"/>
        <w:jc w:val="left"/>
        <w:rPr>
          <w:sz w:val="28"/>
          <w:szCs w:val="28"/>
        </w:rPr>
      </w:pPr>
      <w:r>
        <w:rPr>
          <w:rFonts w:hint="default" w:ascii="Symbol" w:hAnsi="Symbol" w:eastAsia="SimSun" w:cs="Symbol"/>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The relative magnitudes of two inputs are compared to produce </w:t>
      </w:r>
      <w:r>
        <w:rPr>
          <w:rFonts w:hint="default" w:ascii="Times New Roman" w:hAnsi="Times New Roman" w:eastAsia="SimSun" w:cs="Times New Roman"/>
          <w:i/>
          <w:iCs/>
          <w:color w:val="000000"/>
          <w:kern w:val="0"/>
          <w:sz w:val="28"/>
          <w:szCs w:val="28"/>
          <w:lang w:val="en-US" w:eastAsia="zh-CN" w:bidi="ar"/>
        </w:rPr>
        <w:t>DIFFERENCE BIT (</w:t>
      </w:r>
      <w:r>
        <w:rPr>
          <w:rFonts w:hint="default" w:ascii="Times New Roman" w:hAnsi="Times New Roman" w:eastAsia="SimSun" w:cs="Times New Roman"/>
          <w:b/>
          <w:bCs/>
          <w:color w:val="000000"/>
          <w:kern w:val="0"/>
          <w:sz w:val="28"/>
          <w:szCs w:val="28"/>
          <w:lang w:val="en-US" w:eastAsia="zh-CN" w:bidi="ar"/>
        </w:rPr>
        <w:t>D)</w:t>
      </w:r>
      <w:r>
        <w:rPr>
          <w:rFonts w:hint="default" w:ascii="Times New Roman" w:hAnsi="Times New Roman" w:eastAsia="SimSun" w:cs="Times New Roman"/>
          <w:color w:val="000000"/>
          <w:kern w:val="0"/>
          <w:sz w:val="28"/>
          <w:szCs w:val="28"/>
          <w:lang w:val="en-US" w:eastAsia="zh-CN" w:bidi="ar"/>
        </w:rPr>
        <w:t xml:space="preserve">.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The other output </w:t>
      </w:r>
      <w:r>
        <w:rPr>
          <w:rFonts w:hint="default" w:ascii="Times New Roman" w:hAnsi="Times New Roman" w:eastAsia="SimSun" w:cs="Times New Roman"/>
          <w:b/>
          <w:bCs/>
          <w:color w:val="000000"/>
          <w:kern w:val="0"/>
          <w:sz w:val="28"/>
          <w:szCs w:val="28"/>
          <w:lang w:val="en-US" w:eastAsia="zh-CN" w:bidi="ar"/>
        </w:rPr>
        <w:t xml:space="preserve">B </w:t>
      </w:r>
      <w:r>
        <w:rPr>
          <w:rFonts w:hint="default" w:ascii="Times New Roman" w:hAnsi="Times New Roman" w:eastAsia="SimSun" w:cs="Times New Roman"/>
          <w:color w:val="000000"/>
          <w:kern w:val="0"/>
          <w:sz w:val="28"/>
          <w:szCs w:val="28"/>
          <w:lang w:val="en-US" w:eastAsia="zh-CN" w:bidi="ar"/>
        </w:rPr>
        <w:t xml:space="preserve">designates </w:t>
      </w:r>
      <w:r>
        <w:rPr>
          <w:rFonts w:hint="default" w:ascii="Times New Roman" w:hAnsi="Times New Roman" w:eastAsia="SimSun" w:cs="Times New Roman"/>
          <w:i/>
          <w:iCs/>
          <w:color w:val="000000"/>
          <w:kern w:val="0"/>
          <w:sz w:val="28"/>
          <w:szCs w:val="28"/>
          <w:lang w:val="en-US" w:eastAsia="zh-CN" w:bidi="ar"/>
        </w:rPr>
        <w:t>BORROW</w:t>
      </w:r>
      <w:r>
        <w:rPr>
          <w:rFonts w:hint="default" w:ascii="Times New Roman" w:hAnsi="Times New Roman" w:eastAsia="SimSun" w:cs="Times New Roman"/>
          <w:color w:val="000000"/>
          <w:kern w:val="0"/>
          <w:sz w:val="28"/>
          <w:szCs w:val="28"/>
          <w:lang w:val="en-US" w:eastAsia="zh-CN" w:bidi="ar"/>
        </w:rPr>
        <w:t xml:space="preserve">, which generates the binary signal that informs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the next stage that a </w:t>
      </w:r>
      <w:r>
        <w:rPr>
          <w:rFonts w:hint="default" w:ascii="Times New Roman" w:hAnsi="Times New Roman" w:eastAsia="SimSun" w:cs="Times New Roman"/>
          <w:b/>
          <w:bCs/>
          <w:color w:val="000000"/>
          <w:kern w:val="0"/>
          <w:sz w:val="28"/>
          <w:szCs w:val="28"/>
          <w:lang w:val="en-US" w:eastAsia="zh-CN" w:bidi="ar"/>
        </w:rPr>
        <w:t xml:space="preserve">1 </w:t>
      </w:r>
      <w:r>
        <w:rPr>
          <w:rFonts w:hint="default" w:ascii="Times New Roman" w:hAnsi="Times New Roman" w:eastAsia="SimSun" w:cs="Times New Roman"/>
          <w:color w:val="000000"/>
          <w:kern w:val="0"/>
          <w:sz w:val="28"/>
          <w:szCs w:val="28"/>
          <w:lang w:val="en-US" w:eastAsia="zh-CN" w:bidi="ar"/>
        </w:rPr>
        <w:t xml:space="preserve">has been borrowed. </w:t>
      </w:r>
    </w:p>
    <w:p>
      <w:pPr>
        <w:keepNext w:val="0"/>
        <w:keepLines w:val="0"/>
        <w:widowControl/>
        <w:suppressLineNumbers w:val="0"/>
        <w:spacing w:line="240" w:lineRule="auto"/>
        <w:jc w:val="left"/>
        <w:rPr>
          <w:sz w:val="28"/>
          <w:szCs w:val="28"/>
          <w:vertAlign w:val="baseline"/>
        </w:rPr>
      </w:pPr>
      <w:r>
        <w:rPr>
          <w:rFonts w:hint="default" w:ascii="Times New Roman" w:hAnsi="Times New Roman" w:eastAsia="SimSun" w:cs="Times New Roman"/>
          <w:color w:val="000000"/>
          <w:kern w:val="0"/>
          <w:sz w:val="28"/>
          <w:szCs w:val="28"/>
          <w:lang w:val="en-US" w:eastAsia="zh-CN" w:bidi="ar"/>
        </w:rPr>
        <w:t xml:space="preserve">Its truth table is as follows: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0" w:type="dxa"/>
            <w:gridSpan w:val="2"/>
            <w:shd w:val="clear" w:color="auto" w:fill="A4A4A4" w:themeFill="background1" w:themeFillShade="A5"/>
            <w:vAlign w:val="center"/>
          </w:tcPr>
          <w:p>
            <w:pPr>
              <w:keepNext w:val="0"/>
              <w:keepLines w:val="0"/>
              <w:widowControl/>
              <w:suppressLineNumbers w:val="0"/>
              <w:spacing w:line="240" w:lineRule="auto"/>
              <w:jc w:val="center"/>
              <w:rPr>
                <w:rFonts w:hint="default"/>
                <w:b/>
                <w:bCs/>
                <w:i/>
                <w:iCs/>
                <w:sz w:val="28"/>
                <w:szCs w:val="28"/>
                <w:vertAlign w:val="baseline"/>
                <w:lang w:val="en-US"/>
              </w:rPr>
            </w:pPr>
            <w:r>
              <w:rPr>
                <w:rFonts w:hint="default"/>
                <w:b/>
                <w:bCs/>
                <w:i/>
                <w:iCs/>
                <w:sz w:val="28"/>
                <w:szCs w:val="28"/>
                <w:vertAlign w:val="baseline"/>
                <w:lang w:val="en-US"/>
              </w:rPr>
              <w:t>Input</w:t>
            </w:r>
          </w:p>
        </w:tc>
        <w:tc>
          <w:tcPr>
            <w:tcW w:w="5342" w:type="dxa"/>
            <w:gridSpan w:val="2"/>
            <w:shd w:val="clear" w:color="auto" w:fill="A4A4A4" w:themeFill="background1" w:themeFillShade="A5"/>
            <w:vAlign w:val="center"/>
          </w:tcPr>
          <w:p>
            <w:pPr>
              <w:keepNext w:val="0"/>
              <w:keepLines w:val="0"/>
              <w:widowControl/>
              <w:suppressLineNumbers w:val="0"/>
              <w:spacing w:line="240" w:lineRule="auto"/>
              <w:jc w:val="center"/>
              <w:rPr>
                <w:rFonts w:hint="default"/>
                <w:b/>
                <w:bCs/>
                <w:i/>
                <w:iCs/>
                <w:sz w:val="28"/>
                <w:szCs w:val="28"/>
                <w:vertAlign w:val="baseline"/>
                <w:lang w:val="en-US"/>
              </w:rPr>
            </w:pPr>
            <w:r>
              <w:rPr>
                <w:rFonts w:hint="default"/>
                <w:b/>
                <w:bCs/>
                <w:i/>
                <w:iCs/>
                <w:sz w:val="28"/>
                <w:szCs w:val="28"/>
                <w:vertAlign w:val="baseline"/>
                <w:lang w:val="en-US"/>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shd w:val="clear" w:color="auto" w:fill="BEBEBE" w:themeFill="background1" w:themeFillShade="BF"/>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A</w:t>
            </w:r>
          </w:p>
        </w:tc>
        <w:tc>
          <w:tcPr>
            <w:tcW w:w="2670" w:type="dxa"/>
            <w:shd w:val="clear" w:color="auto" w:fill="BEBEBE" w:themeFill="background1" w:themeFillShade="BF"/>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B</w:t>
            </w:r>
          </w:p>
        </w:tc>
        <w:tc>
          <w:tcPr>
            <w:tcW w:w="2671" w:type="dxa"/>
            <w:shd w:val="clear" w:color="auto" w:fill="BEBEBE" w:themeFill="background1" w:themeFillShade="BF"/>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Difference</w:t>
            </w:r>
          </w:p>
        </w:tc>
        <w:tc>
          <w:tcPr>
            <w:tcW w:w="2671" w:type="dxa"/>
            <w:shd w:val="clear" w:color="auto" w:fill="BEBEBE" w:themeFill="background1" w:themeFillShade="BF"/>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Borrow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267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267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267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267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267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267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267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267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267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267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267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267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r>
    </w:tbl>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Circuit :</w:t>
      </w:r>
    </w:p>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cs="Times New Roman"/>
          <w:b/>
          <w:bCs/>
          <w:sz w:val="28"/>
          <w:szCs w:val="28"/>
        </w:rPr>
        <w:drawing>
          <wp:inline distT="0" distB="0" distL="0" distR="0">
            <wp:extent cx="5924550" cy="2611755"/>
            <wp:effectExtent l="0" t="0" r="0"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l="265" t="9690" r="32742" b="29329"/>
                    <a:stretch>
                      <a:fillRect/>
                    </a:stretch>
                  </pic:blipFill>
                  <pic:spPr>
                    <a:xfrm>
                      <a:off x="0" y="0"/>
                      <a:ext cx="5924550" cy="2611755"/>
                    </a:xfrm>
                    <a:prstGeom prst="rect">
                      <a:avLst/>
                    </a:prstGeom>
                    <a:noFill/>
                    <a:ln>
                      <a:noFill/>
                    </a:ln>
                  </pic:spPr>
                </pic:pic>
              </a:graphicData>
            </a:graphic>
          </wp:inline>
        </w:drawing>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b/>
          <w:bCs/>
          <w:color w:val="000000"/>
          <w:kern w:val="0"/>
          <w:sz w:val="28"/>
          <w:szCs w:val="28"/>
          <w:lang w:val="en-US" w:eastAsia="zh-CN" w:bidi="ar"/>
        </w:rPr>
        <w:t xml:space="preserve">Full Subtractor: </w:t>
      </w:r>
    </w:p>
    <w:p>
      <w:pPr>
        <w:keepNext w:val="0"/>
        <w:keepLines w:val="0"/>
        <w:widowControl/>
        <w:suppressLineNumbers w:val="0"/>
        <w:spacing w:line="240" w:lineRule="auto"/>
        <w:jc w:val="left"/>
        <w:rPr>
          <w:sz w:val="28"/>
          <w:szCs w:val="28"/>
        </w:rPr>
      </w:pPr>
      <w:r>
        <w:rPr>
          <w:rFonts w:ascii="Symbol" w:hAnsi="Symbol" w:eastAsia="SimSun" w:cs="Symbol"/>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It performs subtraction of two bits taking into account that a 1 has been borrowed by a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lower significant stage. </w:t>
      </w:r>
    </w:p>
    <w:p>
      <w:pPr>
        <w:keepNext w:val="0"/>
        <w:keepLines w:val="0"/>
        <w:widowControl/>
        <w:suppressLineNumbers w:val="0"/>
        <w:spacing w:line="240" w:lineRule="auto"/>
        <w:jc w:val="left"/>
        <w:rPr>
          <w:sz w:val="28"/>
          <w:szCs w:val="28"/>
        </w:rPr>
      </w:pPr>
      <w:r>
        <w:rPr>
          <w:rFonts w:hint="default" w:ascii="Symbol" w:hAnsi="Symbol" w:eastAsia="SimSun" w:cs="Symbol"/>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This circuit has three inputs (minuend, subtrahend &amp; previous borrow) and two outputs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w:t>
      </w:r>
      <w:r>
        <w:rPr>
          <w:rFonts w:hint="default" w:ascii="Times New Roman" w:hAnsi="Times New Roman" w:eastAsia="SimSun" w:cs="Times New Roman"/>
          <w:i/>
          <w:iCs/>
          <w:color w:val="000000"/>
          <w:kern w:val="0"/>
          <w:sz w:val="28"/>
          <w:szCs w:val="28"/>
          <w:lang w:val="en-US" w:eastAsia="zh-CN" w:bidi="ar"/>
        </w:rPr>
        <w:t>DIFFERENCE &amp; OUTPUT BORROW)</w:t>
      </w:r>
      <w:r>
        <w:rPr>
          <w:rFonts w:hint="default" w:ascii="Times New Roman" w:hAnsi="Times New Roman" w:eastAsia="SimSun" w:cs="Times New Roman"/>
          <w:color w:val="000000"/>
          <w:kern w:val="0"/>
          <w:sz w:val="28"/>
          <w:szCs w:val="28"/>
          <w:lang w:val="en-US" w:eastAsia="zh-CN" w:bidi="ar"/>
        </w:rPr>
        <w:t xml:space="preserve">. </w:t>
      </w:r>
    </w:p>
    <w:tbl>
      <w:tblPr>
        <w:tblStyle w:val="7"/>
        <w:tblpPr w:leftFromText="180" w:rightFromText="180" w:vertAnchor="text" w:horzAnchor="page" w:tblpX="598" w:tblpY="22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79"/>
        <w:gridCol w:w="7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3479" w:type="dxa"/>
            <w:vAlign w:val="center"/>
          </w:tcPr>
          <w:p>
            <w:pPr>
              <w:keepNext w:val="0"/>
              <w:keepLines w:val="0"/>
              <w:widowControl/>
              <w:suppressLineNumbers w:val="0"/>
              <w:spacing w:line="240" w:lineRule="auto"/>
              <w:jc w:val="center"/>
              <w:rPr>
                <w:rFonts w:hint="default" w:ascii="Times New Roman" w:hAnsi="Times New Roman" w:eastAsia="SimSun" w:cs="Times New Roman"/>
                <w:b/>
                <w:bCs/>
                <w:i/>
                <w:iCs/>
                <w:color w:val="000000"/>
                <w:kern w:val="0"/>
                <w:sz w:val="28"/>
                <w:szCs w:val="28"/>
                <w:vertAlign w:val="baseline"/>
                <w:lang w:val="en-US" w:eastAsia="zh-CN" w:bidi="ar"/>
              </w:rPr>
            </w:pPr>
            <w:r>
              <w:rPr>
                <w:rFonts w:hint="default" w:ascii="Times New Roman" w:hAnsi="Times New Roman" w:eastAsia="SimSun" w:cs="Times New Roman"/>
                <w:b/>
                <w:bCs/>
                <w:i/>
                <w:iCs/>
                <w:color w:val="000000"/>
                <w:kern w:val="0"/>
                <w:sz w:val="28"/>
                <w:szCs w:val="28"/>
                <w:vertAlign w:val="baseline"/>
                <w:lang w:val="en-US" w:eastAsia="zh-CN" w:bidi="ar"/>
              </w:rPr>
              <w:t>Difference</w:t>
            </w:r>
          </w:p>
        </w:tc>
        <w:tc>
          <w:tcPr>
            <w:tcW w:w="7203" w:type="dxa"/>
            <w:vAlign w:val="center"/>
          </w:tcPr>
          <w:p>
            <w:pPr>
              <w:keepNext w:val="0"/>
              <w:keepLines w:val="0"/>
              <w:widowControl/>
              <w:suppressLineNumbers w:val="0"/>
              <w:spacing w:line="240" w:lineRule="auto"/>
              <w:jc w:val="center"/>
              <w:rPr>
                <w:rFonts w:hint="default" w:ascii="Times New Roman" w:hAnsi="Times New Roman" w:eastAsia="SimSun" w:cs="Times New Roman"/>
                <w:b/>
                <w:bCs/>
                <w:i/>
                <w:iCs/>
                <w:color w:val="000000"/>
                <w:kern w:val="0"/>
                <w:sz w:val="28"/>
                <w:szCs w:val="28"/>
                <w:vertAlign w:val="baseline"/>
                <w:lang w:val="en-US" w:eastAsia="zh-CN" w:bidi="ar"/>
              </w:rPr>
            </w:pPr>
            <w:r>
              <w:rPr>
                <w:rFonts w:hint="default" w:ascii="Times New Roman" w:hAnsi="Times New Roman" w:eastAsia="SimSun" w:cs="Times New Roman"/>
                <w:b/>
                <w:bCs/>
                <w:color w:val="000000"/>
                <w:kern w:val="0"/>
                <w:sz w:val="24"/>
                <w:szCs w:val="24"/>
                <w:lang w:val="en-US" w:eastAsia="zh-CN" w:bidi="ar"/>
              </w:rPr>
              <w:t>D = X’Y’Z + X’YZ’ + XY’Z’ + XYZ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3479" w:type="dxa"/>
            <w:vAlign w:val="center"/>
          </w:tcPr>
          <w:p>
            <w:pPr>
              <w:keepNext w:val="0"/>
              <w:keepLines w:val="0"/>
              <w:widowControl/>
              <w:suppressLineNumbers w:val="0"/>
              <w:spacing w:line="240" w:lineRule="auto"/>
              <w:jc w:val="center"/>
              <w:rPr>
                <w:rFonts w:hint="default" w:ascii="Times New Roman" w:hAnsi="Times New Roman" w:eastAsia="SimSun" w:cs="Times New Roman"/>
                <w:b/>
                <w:bCs/>
                <w:i/>
                <w:iCs/>
                <w:color w:val="000000"/>
                <w:kern w:val="0"/>
                <w:sz w:val="28"/>
                <w:szCs w:val="28"/>
                <w:vertAlign w:val="baseline"/>
                <w:lang w:val="en-US" w:eastAsia="zh-CN" w:bidi="ar"/>
              </w:rPr>
            </w:pPr>
            <w:r>
              <w:rPr>
                <w:rFonts w:hint="default" w:ascii="Times New Roman" w:hAnsi="Times New Roman" w:eastAsia="SimSun" w:cs="Times New Roman"/>
                <w:b/>
                <w:bCs/>
                <w:i/>
                <w:iCs/>
                <w:color w:val="000000"/>
                <w:kern w:val="0"/>
                <w:sz w:val="28"/>
                <w:szCs w:val="28"/>
                <w:vertAlign w:val="baseline"/>
                <w:lang w:val="en-US" w:eastAsia="zh-CN" w:bidi="ar"/>
              </w:rPr>
              <w:t>Borrow</w:t>
            </w:r>
          </w:p>
        </w:tc>
        <w:tc>
          <w:tcPr>
            <w:tcW w:w="7203" w:type="dxa"/>
            <w:vAlign w:val="center"/>
          </w:tcPr>
          <w:p>
            <w:pPr>
              <w:keepNext w:val="0"/>
              <w:keepLines w:val="0"/>
              <w:widowControl/>
              <w:suppressLineNumbers w:val="0"/>
              <w:spacing w:line="240" w:lineRule="auto"/>
              <w:jc w:val="center"/>
              <w:rPr>
                <w:rFonts w:hint="default" w:ascii="Times New Roman" w:hAnsi="Times New Roman" w:eastAsia="SimSun" w:cs="Times New Roman"/>
                <w:b/>
                <w:bCs/>
                <w:i/>
                <w:iCs/>
                <w:color w:val="000000"/>
                <w:kern w:val="0"/>
                <w:sz w:val="28"/>
                <w:szCs w:val="28"/>
                <w:vertAlign w:val="baseline"/>
                <w:lang w:val="en-US" w:eastAsia="zh-CN" w:bidi="ar"/>
              </w:rPr>
            </w:pPr>
            <w:r>
              <w:rPr>
                <w:rFonts w:hint="default" w:ascii="Times New Roman" w:hAnsi="Times New Roman" w:eastAsia="SimSun" w:cs="Times New Roman"/>
                <w:b/>
                <w:bCs/>
                <w:color w:val="000000"/>
                <w:kern w:val="0"/>
                <w:sz w:val="24"/>
                <w:szCs w:val="24"/>
                <w:lang w:val="en-US" w:eastAsia="zh-CN" w:bidi="ar"/>
              </w:rPr>
              <w:t>B = X’Y + X’Z + YZ</w:t>
            </w:r>
          </w:p>
        </w:tc>
      </w:tr>
    </w:tbl>
    <w:p>
      <w:pPr>
        <w:keepNext w:val="0"/>
        <w:keepLines w:val="0"/>
        <w:widowControl/>
        <w:suppressLineNumbers w:val="0"/>
        <w:spacing w:line="24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The truth table for it is: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1780"/>
        <w:gridCol w:w="1960"/>
        <w:gridCol w:w="3381"/>
        <w:gridCol w:w="17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5519" w:type="dxa"/>
            <w:gridSpan w:val="3"/>
            <w:shd w:val="clear" w:color="auto" w:fill="A4A4A4" w:themeFill="background1" w:themeFillShade="A5"/>
            <w:vAlign w:val="center"/>
          </w:tcPr>
          <w:p>
            <w:pPr>
              <w:keepNext w:val="0"/>
              <w:keepLines w:val="0"/>
              <w:widowControl/>
              <w:suppressLineNumbers w:val="0"/>
              <w:spacing w:line="240" w:lineRule="auto"/>
              <w:jc w:val="center"/>
              <w:rPr>
                <w:rFonts w:hint="default"/>
                <w:b/>
                <w:bCs/>
                <w:i/>
                <w:iCs/>
                <w:sz w:val="28"/>
                <w:szCs w:val="28"/>
                <w:vertAlign w:val="baseline"/>
                <w:lang w:val="en-US"/>
              </w:rPr>
            </w:pPr>
            <w:r>
              <w:rPr>
                <w:rFonts w:hint="default"/>
                <w:b/>
                <w:bCs/>
                <w:i/>
                <w:iCs/>
                <w:sz w:val="28"/>
                <w:szCs w:val="28"/>
                <w:vertAlign w:val="baseline"/>
                <w:lang w:val="en-US"/>
              </w:rPr>
              <w:t>Input</w:t>
            </w:r>
          </w:p>
        </w:tc>
        <w:tc>
          <w:tcPr>
            <w:tcW w:w="5162" w:type="dxa"/>
            <w:gridSpan w:val="2"/>
            <w:shd w:val="clear" w:color="auto" w:fill="A4A4A4" w:themeFill="background1" w:themeFillShade="A5"/>
            <w:vAlign w:val="center"/>
          </w:tcPr>
          <w:p>
            <w:pPr>
              <w:keepNext w:val="0"/>
              <w:keepLines w:val="0"/>
              <w:widowControl/>
              <w:suppressLineNumbers w:val="0"/>
              <w:spacing w:line="240" w:lineRule="auto"/>
              <w:jc w:val="center"/>
              <w:rPr>
                <w:rFonts w:hint="default"/>
                <w:b/>
                <w:bCs/>
                <w:i/>
                <w:iCs/>
                <w:sz w:val="28"/>
                <w:szCs w:val="28"/>
                <w:vertAlign w:val="baseline"/>
                <w:lang w:val="en-US"/>
              </w:rPr>
            </w:pPr>
            <w:r>
              <w:rPr>
                <w:rFonts w:hint="default"/>
                <w:b/>
                <w:bCs/>
                <w:i/>
                <w:iCs/>
                <w:sz w:val="28"/>
                <w:szCs w:val="28"/>
                <w:vertAlign w:val="baseline"/>
                <w:lang w:val="en-US"/>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79" w:type="dxa"/>
            <w:shd w:val="clear" w:color="auto" w:fill="BEBEBE" w:themeFill="background1" w:themeFillShade="BF"/>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A</w:t>
            </w:r>
          </w:p>
        </w:tc>
        <w:tc>
          <w:tcPr>
            <w:tcW w:w="1780" w:type="dxa"/>
            <w:shd w:val="clear" w:color="auto" w:fill="BEBEBE" w:themeFill="background1" w:themeFillShade="BF"/>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B</w:t>
            </w:r>
          </w:p>
        </w:tc>
        <w:tc>
          <w:tcPr>
            <w:tcW w:w="1960" w:type="dxa"/>
            <w:shd w:val="clear" w:color="auto" w:fill="BEBEBE" w:themeFill="background1" w:themeFillShade="BF"/>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C</w:t>
            </w:r>
          </w:p>
        </w:tc>
        <w:tc>
          <w:tcPr>
            <w:tcW w:w="3381" w:type="dxa"/>
            <w:shd w:val="clear" w:color="auto" w:fill="BEBEBE" w:themeFill="background1" w:themeFillShade="BF"/>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Difference</w:t>
            </w:r>
          </w:p>
        </w:tc>
        <w:tc>
          <w:tcPr>
            <w:tcW w:w="1781" w:type="dxa"/>
            <w:shd w:val="clear" w:color="auto" w:fill="BEBEBE" w:themeFill="background1" w:themeFillShade="BF"/>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Borrow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79"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178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196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338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178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79"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178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196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338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178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79"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178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196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338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178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79"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178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196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338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178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79"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178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196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338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178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79"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178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196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338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178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79"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178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196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338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178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79"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178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196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338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178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r>
    </w:tbl>
    <w:p>
      <w:pPr>
        <w:keepNext w:val="0"/>
        <w:keepLines w:val="0"/>
        <w:widowControl/>
        <w:suppressLineNumbers w:val="0"/>
        <w:spacing w:line="240" w:lineRule="auto"/>
        <w:jc w:val="left"/>
        <w:rPr>
          <w:rFonts w:hint="default" w:ascii="Times New Roman" w:hAnsi="Times New Roman" w:cs="Times New Roman"/>
          <w:b/>
          <w:bCs/>
          <w:sz w:val="28"/>
          <w:szCs w:val="28"/>
        </w:rPr>
      </w:pPr>
      <w:r>
        <w:rPr>
          <w:rFonts w:hint="default" w:ascii="Times New Roman" w:hAnsi="Times New Roman" w:eastAsia="SimSun" w:cs="Times New Roman"/>
          <w:b/>
          <w:bCs/>
          <w:color w:val="000000"/>
          <w:kern w:val="0"/>
          <w:sz w:val="28"/>
          <w:szCs w:val="28"/>
          <w:lang w:val="en-US" w:eastAsia="zh-CN" w:bidi="ar"/>
        </w:rPr>
        <w:t>Circuit :</w:t>
      </w:r>
    </w:p>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cs="Times New Roman"/>
          <w:b/>
          <w:bCs/>
          <w:sz w:val="28"/>
          <w:szCs w:val="28"/>
        </w:rPr>
        <w:drawing>
          <wp:inline distT="0" distB="0" distL="0" distR="0">
            <wp:extent cx="6103620" cy="2072640"/>
            <wp:effectExtent l="0" t="0" r="1143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l="-133" t="10164" r="32860" b="30037"/>
                    <a:stretch>
                      <a:fillRect/>
                    </a:stretch>
                  </pic:blipFill>
                  <pic:spPr>
                    <a:xfrm>
                      <a:off x="0" y="0"/>
                      <a:ext cx="6103620" cy="2072640"/>
                    </a:xfrm>
                    <a:prstGeom prst="rect">
                      <a:avLst/>
                    </a:prstGeom>
                    <a:noFill/>
                    <a:ln>
                      <a:noFill/>
                    </a:ln>
                  </pic:spPr>
                </pic:pic>
              </a:graphicData>
            </a:graphic>
          </wp:inline>
        </w:drawing>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b/>
          <w:bCs/>
          <w:color w:val="000000"/>
          <w:kern w:val="0"/>
          <w:sz w:val="28"/>
          <w:szCs w:val="28"/>
          <w:lang w:val="en-US" w:eastAsia="zh-CN" w:bidi="ar"/>
        </w:rPr>
        <w:t xml:space="preserve">RESULT: </w:t>
      </w:r>
      <w:r>
        <w:rPr>
          <w:rFonts w:hint="default" w:ascii="Times New Roman" w:hAnsi="Times New Roman" w:eastAsia="SimSun" w:cs="Times New Roman"/>
          <w:color w:val="000000"/>
          <w:kern w:val="0"/>
          <w:sz w:val="28"/>
          <w:szCs w:val="28"/>
          <w:lang w:val="en-US" w:eastAsia="zh-CN" w:bidi="ar"/>
        </w:rPr>
        <w:t xml:space="preserve">Used in digital circuits for performing subtraction.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b/>
          <w:bCs/>
          <w:color w:val="000000"/>
          <w:kern w:val="0"/>
          <w:sz w:val="28"/>
          <w:szCs w:val="28"/>
          <w:lang w:val="en-US" w:eastAsia="zh-CN" w:bidi="ar"/>
        </w:rPr>
        <w:t xml:space="preserve">Questions: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1. Implement Half Subtractor using NAND.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2. Implement Half Subtractor using NOR.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3. Perform following binary subtraction: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1. 1101-1001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2. 110011-011010</w:t>
      </w:r>
    </w:p>
    <w:p>
      <w:pPr>
        <w:spacing w:before="0" w:after="200" w:line="240" w:lineRule="auto"/>
        <w:ind w:left="0" w:right="0" w:firstLine="0"/>
        <w:jc w:val="both"/>
        <w:rPr>
          <w:rFonts w:hint="default" w:ascii="Times New Roman" w:hAnsi="Times New Roman" w:eastAsia="Times New Roman" w:cs="Times New Roman"/>
          <w:b/>
          <w:bCs/>
          <w:i w:val="0"/>
          <w:iCs w:val="0"/>
          <w:color w:val="auto"/>
          <w:spacing w:val="0"/>
          <w:position w:val="0"/>
          <w:sz w:val="28"/>
          <w:szCs w:val="28"/>
          <w:shd w:val="clear" w:fill="auto"/>
          <w:lang w:val="en-US"/>
        </w:rPr>
      </w:pPr>
    </w:p>
    <w:p>
      <w:pPr>
        <w:spacing w:before="0" w:after="200" w:line="240" w:lineRule="auto"/>
        <w:ind w:left="0" w:right="0" w:firstLine="0"/>
        <w:jc w:val="center"/>
        <w:rPr>
          <w:rFonts w:hint="default" w:ascii="Times New Roman" w:hAnsi="Times New Roman" w:eastAsia="Times New Roman" w:cs="Times New Roman"/>
          <w:b/>
          <w:bCs/>
          <w:i/>
          <w:iCs/>
          <w:color w:val="auto"/>
          <w:spacing w:val="0"/>
          <w:position w:val="0"/>
          <w:sz w:val="28"/>
          <w:szCs w:val="28"/>
          <w:shd w:val="clear" w:fill="auto"/>
          <w:lang w:val="en-US"/>
        </w:rPr>
      </w:pPr>
      <w:r>
        <w:rPr>
          <w:rFonts w:hint="default" w:ascii="Times New Roman" w:hAnsi="Times New Roman" w:eastAsia="Times New Roman" w:cs="Times New Roman"/>
          <w:b/>
          <w:bCs/>
          <w:i/>
          <w:iCs/>
          <w:color w:val="auto"/>
          <w:spacing w:val="0"/>
          <w:position w:val="0"/>
          <w:sz w:val="28"/>
          <w:szCs w:val="28"/>
          <w:shd w:val="clear" w:fill="auto"/>
          <w:lang w:val="en-US"/>
        </w:rPr>
        <w:br w:type="page"/>
      </w:r>
      <w:r>
        <w:rPr>
          <w:rFonts w:hint="default" w:ascii="Times New Roman" w:hAnsi="Times New Roman" w:eastAsia="Times New Roman" w:cs="Times New Roman"/>
          <w:b/>
          <w:bCs/>
          <w:i/>
          <w:iCs/>
          <w:color w:val="auto"/>
          <w:spacing w:val="0"/>
          <w:position w:val="0"/>
          <w:sz w:val="28"/>
          <w:szCs w:val="28"/>
          <w:shd w:val="clear" w:fill="auto"/>
          <w:lang w:val="en-US"/>
        </w:rPr>
        <w:t>Experiment 5</w:t>
      </w:r>
    </w:p>
    <w:p>
      <w:pPr>
        <w:keepNext w:val="0"/>
        <w:keepLines w:val="0"/>
        <w:widowControl/>
        <w:suppressLineNumbers w:val="0"/>
        <w:spacing w:line="240" w:lineRule="auto"/>
        <w:jc w:val="left"/>
        <w:rPr>
          <w:rFonts w:hint="default" w:ascii="Times New Roman" w:hAnsi="Times New Roman" w:eastAsia="Times New Roman" w:cs="Times New Roman"/>
          <w:b/>
          <w:bCs/>
          <w:i w:val="0"/>
          <w:iCs w:val="0"/>
          <w:color w:val="auto"/>
          <w:spacing w:val="0"/>
          <w:position w:val="0"/>
          <w:sz w:val="28"/>
          <w:szCs w:val="28"/>
          <w:shd w:val="clear" w:fill="auto"/>
          <w:lang w:val="en-US"/>
        </w:rPr>
      </w:pPr>
      <w:r>
        <w:rPr>
          <w:rFonts w:hint="default" w:ascii="Times New Roman" w:hAnsi="Times New Roman" w:eastAsia="Times New Roman" w:cs="Times New Roman"/>
          <w:b/>
          <w:bCs/>
          <w:i w:val="0"/>
          <w:iCs w:val="0"/>
          <w:color w:val="auto"/>
          <w:spacing w:val="0"/>
          <w:position w:val="0"/>
          <w:sz w:val="28"/>
          <w:szCs w:val="28"/>
          <w:shd w:val="clear" w:fill="auto"/>
          <w:lang w:val="en-US"/>
        </w:rPr>
        <w:t xml:space="preserve">Aim : </w:t>
      </w:r>
      <w:r>
        <w:rPr>
          <w:rFonts w:hint="default" w:ascii="Times New Roman" w:hAnsi="Times New Roman" w:eastAsia="SimSun" w:cs="Times New Roman"/>
          <w:color w:val="000000"/>
          <w:kern w:val="0"/>
          <w:sz w:val="28"/>
          <w:szCs w:val="28"/>
          <w:lang w:val="en-US" w:eastAsia="zh-CN" w:bidi="ar"/>
        </w:rPr>
        <w:t>Verification of versatility of NAND gate.</w:t>
      </w:r>
    </w:p>
    <w:p>
      <w:pPr>
        <w:keepNext w:val="0"/>
        <w:keepLines w:val="0"/>
        <w:widowControl/>
        <w:suppressLineNumbers w:val="0"/>
        <w:spacing w:line="24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Times New Roman" w:cs="Times New Roman"/>
          <w:b/>
          <w:bCs/>
          <w:i w:val="0"/>
          <w:iCs w:val="0"/>
          <w:color w:val="auto"/>
          <w:spacing w:val="0"/>
          <w:position w:val="0"/>
          <w:sz w:val="28"/>
          <w:szCs w:val="28"/>
          <w:shd w:val="clear" w:fill="auto"/>
          <w:lang w:val="en-US"/>
        </w:rPr>
        <w:t xml:space="preserve">Theory : </w:t>
      </w:r>
      <w:r>
        <w:rPr>
          <w:rFonts w:hint="default" w:ascii="Times New Roman" w:hAnsi="Times New Roman" w:eastAsia="SimSun" w:cs="Times New Roman"/>
          <w:color w:val="000000"/>
          <w:kern w:val="0"/>
          <w:sz w:val="28"/>
          <w:szCs w:val="28"/>
          <w:lang w:val="en-US" w:eastAsia="zh-CN" w:bidi="ar"/>
        </w:rPr>
        <w:t xml:space="preserve">The NAND gate &amp; the NOR gate are called universal building blocks or universal gates because using these two gates we can prepare all other gates. Universal gates can be used for implementing any combinational logic including AND, OR and NOT. </w:t>
      </w:r>
    </w:p>
    <w:p>
      <w:pPr>
        <w:widowControl w:val="0"/>
        <w:autoSpaceDE w:val="0"/>
        <w:autoSpaceDN w:val="0"/>
        <w:adjustRightInd w:val="0"/>
        <w:spacing w:after="200" w:line="240" w:lineRule="auto"/>
        <w:rPr>
          <w:rFonts w:hint="default" w:ascii="Times New Roman" w:hAnsi="Times New Roman" w:cs="Times New Roman"/>
          <w:b/>
          <w:bCs/>
          <w:sz w:val="28"/>
          <w:szCs w:val="28"/>
        </w:rPr>
      </w:pPr>
      <w:r>
        <w:rPr>
          <w:rFonts w:hint="default" w:ascii="Times New Roman" w:hAnsi="Times New Roman" w:cs="Times New Roman"/>
          <w:b/>
          <w:bCs/>
          <w:sz w:val="28"/>
          <w:szCs w:val="28"/>
        </w:rPr>
        <w:t>Implementation of NOT using NAND gate.</w:t>
      </w:r>
    </w:p>
    <w:p>
      <w:pPr>
        <w:widowControl w:val="0"/>
        <w:autoSpaceDE w:val="0"/>
        <w:autoSpaceDN w:val="0"/>
        <w:adjustRightInd w:val="0"/>
        <w:spacing w:after="200" w:line="240" w:lineRule="auto"/>
        <w:rPr>
          <w:rFonts w:ascii="Calibri" w:hAnsi="Calibri" w:cs="Calibri"/>
          <w:lang w:val="en"/>
        </w:rPr>
      </w:pPr>
      <w:r>
        <w:rPr>
          <w:rFonts w:ascii="Calibri" w:hAnsi="Calibri" w:cs="Calibri"/>
          <w:lang w:val="en"/>
        </w:rPr>
        <w:drawing>
          <wp:inline distT="0" distB="0" distL="0" distR="0">
            <wp:extent cx="6035040" cy="2026920"/>
            <wp:effectExtent l="0" t="0" r="381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7">
                      <a:extLst>
                        <a:ext uri="{28A0092B-C50C-407E-A947-70E740481C1C}">
                          <a14:useLocalDpi xmlns:a14="http://schemas.microsoft.com/office/drawing/2010/main" val="0"/>
                        </a:ext>
                      </a:extLst>
                    </a:blip>
                    <a:srcRect t="9784" r="9930" b="27115"/>
                    <a:stretch>
                      <a:fillRect/>
                    </a:stretch>
                  </pic:blipFill>
                  <pic:spPr>
                    <a:xfrm>
                      <a:off x="0" y="0"/>
                      <a:ext cx="6035040" cy="2026920"/>
                    </a:xfrm>
                    <a:prstGeom prst="rect">
                      <a:avLst/>
                    </a:prstGeom>
                    <a:noFill/>
                    <a:ln>
                      <a:noFill/>
                    </a:ln>
                  </pic:spPr>
                </pic:pic>
              </a:graphicData>
            </a:graphic>
          </wp:inline>
        </w:drawing>
      </w:r>
    </w:p>
    <w:p>
      <w:pPr>
        <w:widowControl w:val="0"/>
        <w:autoSpaceDE w:val="0"/>
        <w:autoSpaceDN w:val="0"/>
        <w:adjustRightInd w:val="0"/>
        <w:spacing w:after="200" w:line="240" w:lineRule="auto"/>
        <w:rPr>
          <w:rFonts w:ascii="Calibri" w:hAnsi="Calibri" w:cs="Calibri"/>
          <w:lang w:val="en"/>
        </w:rPr>
      </w:pPr>
    </w:p>
    <w:p>
      <w:pPr>
        <w:widowControl w:val="0"/>
        <w:autoSpaceDE w:val="0"/>
        <w:autoSpaceDN w:val="0"/>
        <w:adjustRightInd w:val="0"/>
        <w:spacing w:after="200" w:line="240" w:lineRule="auto"/>
        <w:rPr>
          <w:rFonts w:hint="default" w:ascii="Times New Roman" w:hAnsi="Times New Roman" w:cs="Times New Roman"/>
          <w:b/>
          <w:bCs/>
          <w:sz w:val="28"/>
          <w:szCs w:val="28"/>
        </w:rPr>
      </w:pPr>
      <w:r>
        <w:rPr>
          <w:rFonts w:hint="default" w:ascii="Times New Roman" w:hAnsi="Times New Roman" w:cs="Times New Roman"/>
          <w:b/>
          <w:bCs/>
          <w:sz w:val="28"/>
          <w:szCs w:val="28"/>
        </w:rPr>
        <w:t>Implementation of AND using NAND gate.</w:t>
      </w:r>
    </w:p>
    <w:p>
      <w:pPr>
        <w:widowControl w:val="0"/>
        <w:autoSpaceDE w:val="0"/>
        <w:autoSpaceDN w:val="0"/>
        <w:adjustRightInd w:val="0"/>
        <w:spacing w:after="200" w:line="240" w:lineRule="auto"/>
        <w:rPr>
          <w:rFonts w:ascii="Calibri" w:hAnsi="Calibri" w:cs="Calibri"/>
          <w:lang w:val="en"/>
        </w:rPr>
      </w:pPr>
      <w:r>
        <w:rPr>
          <w:rFonts w:ascii="Calibri" w:hAnsi="Calibri" w:cs="Calibri"/>
          <w:lang w:val="en"/>
        </w:rPr>
        <w:drawing>
          <wp:inline distT="0" distB="0" distL="0" distR="0">
            <wp:extent cx="6050280" cy="22250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8">
                      <a:extLst>
                        <a:ext uri="{28A0092B-C50C-407E-A947-70E740481C1C}">
                          <a14:useLocalDpi xmlns:a14="http://schemas.microsoft.com/office/drawing/2010/main" val="0"/>
                        </a:ext>
                      </a:extLst>
                    </a:blip>
                    <a:srcRect l="209" t="9521" r="10115" b="24475"/>
                    <a:stretch>
                      <a:fillRect/>
                    </a:stretch>
                  </pic:blipFill>
                  <pic:spPr>
                    <a:xfrm>
                      <a:off x="0" y="0"/>
                      <a:ext cx="6050280" cy="2225040"/>
                    </a:xfrm>
                    <a:prstGeom prst="rect">
                      <a:avLst/>
                    </a:prstGeom>
                    <a:noFill/>
                    <a:ln>
                      <a:noFill/>
                    </a:ln>
                  </pic:spPr>
                </pic:pic>
              </a:graphicData>
            </a:graphic>
          </wp:inline>
        </w:drawing>
      </w:r>
    </w:p>
    <w:p>
      <w:pPr>
        <w:widowControl w:val="0"/>
        <w:autoSpaceDE w:val="0"/>
        <w:autoSpaceDN w:val="0"/>
        <w:adjustRightInd w:val="0"/>
        <w:spacing w:after="200" w:line="240" w:lineRule="auto"/>
        <w:rPr>
          <w:rFonts w:ascii="Calibri" w:hAnsi="Calibri" w:cs="Calibri"/>
          <w:lang w:val="en"/>
        </w:rPr>
      </w:pPr>
    </w:p>
    <w:p>
      <w:pPr>
        <w:widowControl w:val="0"/>
        <w:autoSpaceDE w:val="0"/>
        <w:autoSpaceDN w:val="0"/>
        <w:adjustRightInd w:val="0"/>
        <w:spacing w:after="200" w:line="240" w:lineRule="auto"/>
        <w:rPr>
          <w:rFonts w:hint="default" w:ascii="Times New Roman" w:hAnsi="Times New Roman" w:cs="Times New Roman"/>
          <w:b/>
          <w:bCs/>
          <w:sz w:val="28"/>
          <w:szCs w:val="28"/>
        </w:rPr>
      </w:pPr>
    </w:p>
    <w:p>
      <w:pPr>
        <w:widowControl w:val="0"/>
        <w:autoSpaceDE w:val="0"/>
        <w:autoSpaceDN w:val="0"/>
        <w:adjustRightInd w:val="0"/>
        <w:spacing w:after="200" w:line="240" w:lineRule="auto"/>
        <w:rPr>
          <w:rFonts w:hint="default" w:ascii="Times New Roman" w:hAnsi="Times New Roman" w:cs="Times New Roman"/>
          <w:b/>
          <w:bCs/>
          <w:sz w:val="28"/>
          <w:szCs w:val="28"/>
        </w:rPr>
      </w:pPr>
    </w:p>
    <w:p>
      <w:pPr>
        <w:widowControl w:val="0"/>
        <w:autoSpaceDE w:val="0"/>
        <w:autoSpaceDN w:val="0"/>
        <w:adjustRightInd w:val="0"/>
        <w:spacing w:after="200" w:line="240" w:lineRule="auto"/>
        <w:rPr>
          <w:rFonts w:hint="default" w:ascii="Times New Roman" w:hAnsi="Times New Roman" w:cs="Times New Roman"/>
          <w:b/>
          <w:bCs/>
          <w:sz w:val="28"/>
          <w:szCs w:val="28"/>
        </w:rPr>
      </w:pPr>
      <w:r>
        <w:rPr>
          <w:rFonts w:hint="default" w:ascii="Times New Roman" w:hAnsi="Times New Roman" w:cs="Times New Roman"/>
          <w:b/>
          <w:bCs/>
          <w:sz w:val="28"/>
          <w:szCs w:val="28"/>
        </w:rPr>
        <w:t>Implementation of OR using NAND gate.</w:t>
      </w:r>
    </w:p>
    <w:p>
      <w:pPr>
        <w:widowControl w:val="0"/>
        <w:autoSpaceDE w:val="0"/>
        <w:autoSpaceDN w:val="0"/>
        <w:adjustRightInd w:val="0"/>
        <w:spacing w:after="200" w:line="240" w:lineRule="auto"/>
        <w:rPr>
          <w:rFonts w:hint="default" w:ascii="Times New Roman" w:hAnsi="Times New Roman" w:eastAsia="SimSun" w:cs="Times New Roman"/>
          <w:color w:val="000000"/>
          <w:kern w:val="0"/>
          <w:sz w:val="28"/>
          <w:szCs w:val="28"/>
          <w:lang w:val="en-US" w:eastAsia="zh-CN" w:bidi="ar"/>
        </w:rPr>
      </w:pPr>
      <w:r>
        <w:rPr>
          <w:rFonts w:ascii="Calibri" w:hAnsi="Calibri" w:cs="Calibri"/>
          <w:lang w:val="en"/>
        </w:rPr>
        <w:drawing>
          <wp:inline distT="0" distB="0" distL="0" distR="0">
            <wp:extent cx="6019800" cy="198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9">
                      <a:extLst>
                        <a:ext uri="{28A0092B-C50C-407E-A947-70E740481C1C}">
                          <a14:useLocalDpi xmlns:a14="http://schemas.microsoft.com/office/drawing/2010/main" val="0"/>
                        </a:ext>
                      </a:extLst>
                    </a:blip>
                    <a:srcRect t="9660" r="12210" b="29228"/>
                    <a:stretch>
                      <a:fillRect/>
                    </a:stretch>
                  </pic:blipFill>
                  <pic:spPr>
                    <a:xfrm>
                      <a:off x="0" y="0"/>
                      <a:ext cx="6019800" cy="1981200"/>
                    </a:xfrm>
                    <a:prstGeom prst="rect">
                      <a:avLst/>
                    </a:prstGeom>
                    <a:noFill/>
                    <a:ln>
                      <a:noFill/>
                    </a:ln>
                  </pic:spPr>
                </pic:pic>
              </a:graphicData>
            </a:graphic>
          </wp:inline>
        </w:drawing>
      </w:r>
    </w:p>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 xml:space="preserve">RESULTS: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1. Used as universal gate to realize all logic gates.</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b/>
          <w:bCs/>
          <w:color w:val="000000"/>
          <w:kern w:val="0"/>
          <w:sz w:val="28"/>
          <w:szCs w:val="28"/>
          <w:lang w:val="en-US" w:eastAsia="zh-CN" w:bidi="ar"/>
        </w:rPr>
        <w:t xml:space="preserve">Questions: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1. Implement the following switching function using NAND gate only?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i) Y= (A.B)’+A+ (B+C)’ </w:t>
      </w:r>
    </w:p>
    <w:p>
      <w:pPr>
        <w:keepNext w:val="0"/>
        <w:keepLines w:val="0"/>
        <w:widowControl/>
        <w:suppressLineNumbers w:val="0"/>
        <w:spacing w:line="240" w:lineRule="auto"/>
        <w:jc w:val="left"/>
        <w:rPr>
          <w:rFonts w:hint="default" w:ascii="Times New Roman" w:hAnsi="Times New Roman" w:eastAsia="Times New Roman" w:cs="Times New Roman"/>
          <w:b/>
          <w:bCs/>
          <w:i w:val="0"/>
          <w:iCs w:val="0"/>
          <w:color w:val="auto"/>
          <w:spacing w:val="0"/>
          <w:position w:val="0"/>
          <w:sz w:val="28"/>
          <w:szCs w:val="28"/>
          <w:shd w:val="clear" w:fill="auto"/>
          <w:lang w:val="en-US"/>
        </w:rPr>
      </w:pPr>
      <w:r>
        <w:rPr>
          <w:rFonts w:hint="default" w:ascii="Times New Roman" w:hAnsi="Times New Roman" w:eastAsia="SimSun" w:cs="Times New Roman"/>
          <w:color w:val="000000"/>
          <w:kern w:val="0"/>
          <w:sz w:val="28"/>
          <w:szCs w:val="28"/>
          <w:lang w:val="en-US" w:eastAsia="zh-CN" w:bidi="ar"/>
        </w:rPr>
        <w:t xml:space="preserve">ii) Y= A+BCD’ </w:t>
      </w:r>
    </w:p>
    <w:p>
      <w:pPr>
        <w:spacing w:before="0" w:after="200" w:line="240" w:lineRule="auto"/>
        <w:ind w:left="0" w:right="0" w:firstLine="0"/>
        <w:jc w:val="both"/>
        <w:rPr>
          <w:rFonts w:hint="default" w:ascii="Times New Roman" w:hAnsi="Times New Roman" w:eastAsia="Times New Roman" w:cs="Times New Roman"/>
          <w:b/>
          <w:bCs/>
          <w:i w:val="0"/>
          <w:iCs w:val="0"/>
          <w:color w:val="auto"/>
          <w:spacing w:val="0"/>
          <w:position w:val="0"/>
          <w:sz w:val="28"/>
          <w:szCs w:val="28"/>
          <w:shd w:val="clear" w:fill="auto"/>
          <w:lang w:val="en-US"/>
        </w:rPr>
      </w:pPr>
    </w:p>
    <w:p>
      <w:pPr>
        <w:spacing w:before="0" w:after="200" w:line="240" w:lineRule="auto"/>
        <w:ind w:left="0" w:right="0" w:firstLine="0"/>
        <w:jc w:val="center"/>
        <w:rPr>
          <w:rFonts w:hint="default" w:ascii="Times New Roman" w:hAnsi="Times New Roman" w:eastAsia="Times New Roman" w:cs="Times New Roman"/>
          <w:b/>
          <w:bCs/>
          <w:i/>
          <w:iCs/>
          <w:color w:val="auto"/>
          <w:spacing w:val="0"/>
          <w:position w:val="0"/>
          <w:sz w:val="28"/>
          <w:szCs w:val="28"/>
          <w:shd w:val="clear" w:fill="auto"/>
          <w:lang w:val="en-US"/>
        </w:rPr>
      </w:pPr>
      <w:r>
        <w:rPr>
          <w:rFonts w:hint="default" w:ascii="Times New Roman" w:hAnsi="Times New Roman" w:eastAsia="Times New Roman" w:cs="Times New Roman"/>
          <w:b/>
          <w:bCs/>
          <w:i/>
          <w:iCs/>
          <w:color w:val="auto"/>
          <w:spacing w:val="0"/>
          <w:position w:val="0"/>
          <w:sz w:val="28"/>
          <w:szCs w:val="28"/>
          <w:shd w:val="clear" w:fill="auto"/>
          <w:lang w:val="en-US"/>
        </w:rPr>
        <w:br w:type="page"/>
      </w:r>
      <w:r>
        <w:rPr>
          <w:rFonts w:hint="default" w:ascii="Times New Roman" w:hAnsi="Times New Roman" w:eastAsia="Times New Roman" w:cs="Times New Roman"/>
          <w:b/>
          <w:bCs/>
          <w:i/>
          <w:iCs/>
          <w:color w:val="auto"/>
          <w:spacing w:val="0"/>
          <w:position w:val="0"/>
          <w:sz w:val="28"/>
          <w:szCs w:val="28"/>
          <w:shd w:val="clear" w:fill="auto"/>
          <w:lang w:val="en-US"/>
        </w:rPr>
        <w:t>Experiment 6</w:t>
      </w:r>
    </w:p>
    <w:p>
      <w:pPr>
        <w:keepNext w:val="0"/>
        <w:keepLines w:val="0"/>
        <w:widowControl/>
        <w:suppressLineNumbers w:val="0"/>
        <w:spacing w:line="240" w:lineRule="auto"/>
        <w:jc w:val="left"/>
        <w:rPr>
          <w:rFonts w:hint="default" w:ascii="Times New Roman" w:hAnsi="Times New Roman" w:eastAsia="Times New Roman" w:cs="Times New Roman"/>
          <w:b/>
          <w:bCs/>
          <w:i w:val="0"/>
          <w:iCs w:val="0"/>
          <w:color w:val="auto"/>
          <w:spacing w:val="0"/>
          <w:position w:val="0"/>
          <w:sz w:val="28"/>
          <w:szCs w:val="28"/>
          <w:shd w:val="clear" w:fill="auto"/>
          <w:lang w:val="en-US"/>
        </w:rPr>
      </w:pPr>
      <w:r>
        <w:rPr>
          <w:rFonts w:hint="default" w:ascii="Times New Roman" w:hAnsi="Times New Roman" w:eastAsia="Times New Roman" w:cs="Times New Roman"/>
          <w:b/>
          <w:bCs/>
          <w:i w:val="0"/>
          <w:iCs w:val="0"/>
          <w:color w:val="auto"/>
          <w:spacing w:val="0"/>
          <w:position w:val="0"/>
          <w:sz w:val="28"/>
          <w:szCs w:val="28"/>
          <w:shd w:val="clear" w:fill="auto"/>
          <w:lang w:val="en-US"/>
        </w:rPr>
        <w:t xml:space="preserve">Aim : </w:t>
      </w:r>
      <w:r>
        <w:rPr>
          <w:rFonts w:hint="default" w:ascii="Times New Roman" w:hAnsi="Times New Roman" w:eastAsia="SimSun" w:cs="Times New Roman"/>
          <w:color w:val="000000"/>
          <w:kern w:val="0"/>
          <w:sz w:val="28"/>
          <w:szCs w:val="28"/>
          <w:lang w:val="en-US" w:eastAsia="zh-CN" w:bidi="ar"/>
        </w:rPr>
        <w:t>Verification of versatility of NOR gate.</w:t>
      </w:r>
    </w:p>
    <w:p>
      <w:pPr>
        <w:keepNext w:val="0"/>
        <w:keepLines w:val="0"/>
        <w:widowControl/>
        <w:suppressLineNumbers w:val="0"/>
        <w:spacing w:line="24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Times New Roman" w:cs="Times New Roman"/>
          <w:b/>
          <w:bCs/>
          <w:i w:val="0"/>
          <w:iCs w:val="0"/>
          <w:color w:val="auto"/>
          <w:spacing w:val="0"/>
          <w:position w:val="0"/>
          <w:sz w:val="28"/>
          <w:szCs w:val="28"/>
          <w:shd w:val="clear" w:fill="auto"/>
          <w:lang w:val="en-US"/>
        </w:rPr>
        <w:t xml:space="preserve">Theory : </w:t>
      </w:r>
      <w:r>
        <w:rPr>
          <w:rFonts w:hint="default" w:ascii="Times New Roman" w:hAnsi="Times New Roman" w:eastAsia="SimSun" w:cs="Times New Roman"/>
          <w:color w:val="000000"/>
          <w:kern w:val="0"/>
          <w:sz w:val="28"/>
          <w:szCs w:val="28"/>
          <w:lang w:val="en-US" w:eastAsia="zh-CN" w:bidi="ar"/>
        </w:rPr>
        <w:t xml:space="preserve">The NAND gate &amp; the NOR gate are called universal building blocks or universal gates because using these two gates we can prepare all other gates. Universal gates can be used for implementing any combinational logic including AND, OR and NOT. </w:t>
      </w:r>
    </w:p>
    <w:p>
      <w:pPr>
        <w:widowControl w:val="0"/>
        <w:autoSpaceDE w:val="0"/>
        <w:autoSpaceDN w:val="0"/>
        <w:adjustRightInd w:val="0"/>
        <w:spacing w:after="200" w:line="240" w:lineRule="auto"/>
        <w:rPr>
          <w:rFonts w:hint="default" w:ascii="Times New Roman" w:hAnsi="Times New Roman" w:cs="Times New Roman"/>
          <w:b/>
          <w:bCs/>
          <w:sz w:val="28"/>
          <w:szCs w:val="28"/>
        </w:rPr>
      </w:pPr>
      <w:r>
        <w:rPr>
          <w:rFonts w:hint="default" w:ascii="Times New Roman" w:hAnsi="Times New Roman" w:cs="Times New Roman"/>
          <w:b/>
          <w:bCs/>
          <w:sz w:val="28"/>
          <w:szCs w:val="28"/>
        </w:rPr>
        <w:t>Implementation of NOT using NOR gate.</w:t>
      </w:r>
    </w:p>
    <w:p>
      <w:pPr>
        <w:widowControl w:val="0"/>
        <w:autoSpaceDE w:val="0"/>
        <w:autoSpaceDN w:val="0"/>
        <w:adjustRightInd w:val="0"/>
        <w:spacing w:after="200" w:line="240" w:lineRule="auto"/>
        <w:rPr>
          <w:rFonts w:hint="default" w:ascii="Times New Roman" w:hAnsi="Times New Roman" w:cs="Times New Roman"/>
          <w:lang w:val="en"/>
        </w:rPr>
      </w:pPr>
      <w:r>
        <w:rPr>
          <w:rFonts w:hint="default" w:ascii="Times New Roman" w:hAnsi="Times New Roman" w:cs="Times New Roman"/>
          <w:lang w:val="en"/>
        </w:rPr>
        <w:drawing>
          <wp:inline distT="0" distB="0" distL="0" distR="0">
            <wp:extent cx="6675120" cy="2301240"/>
            <wp:effectExtent l="0" t="0" r="1143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50">
                      <a:extLst>
                        <a:ext uri="{28A0092B-C50C-407E-A947-70E740481C1C}">
                          <a14:useLocalDpi xmlns:a14="http://schemas.microsoft.com/office/drawing/2010/main" val="0"/>
                        </a:ext>
                      </a:extLst>
                    </a:blip>
                    <a:srcRect l="278" t="10185" r="6250" b="23703"/>
                    <a:stretch>
                      <a:fillRect/>
                    </a:stretch>
                  </pic:blipFill>
                  <pic:spPr>
                    <a:xfrm>
                      <a:off x="0" y="0"/>
                      <a:ext cx="6675120" cy="2301240"/>
                    </a:xfrm>
                    <a:prstGeom prst="rect">
                      <a:avLst/>
                    </a:prstGeom>
                    <a:noFill/>
                    <a:ln>
                      <a:noFill/>
                    </a:ln>
                  </pic:spPr>
                </pic:pic>
              </a:graphicData>
            </a:graphic>
          </wp:inline>
        </w:drawing>
      </w:r>
    </w:p>
    <w:p>
      <w:pPr>
        <w:widowControl w:val="0"/>
        <w:autoSpaceDE w:val="0"/>
        <w:autoSpaceDN w:val="0"/>
        <w:adjustRightInd w:val="0"/>
        <w:spacing w:after="200" w:line="240" w:lineRule="auto"/>
        <w:rPr>
          <w:rFonts w:hint="default" w:ascii="Times New Roman" w:hAnsi="Times New Roman" w:cs="Times New Roman"/>
          <w:b/>
          <w:bCs/>
          <w:sz w:val="28"/>
          <w:szCs w:val="28"/>
        </w:rPr>
      </w:pPr>
      <w:r>
        <w:rPr>
          <w:rFonts w:hint="default" w:ascii="Times New Roman" w:hAnsi="Times New Roman" w:cs="Times New Roman"/>
          <w:b/>
          <w:bCs/>
          <w:sz w:val="28"/>
          <w:szCs w:val="28"/>
        </w:rPr>
        <w:t>Implementation of AND using NOR gate.</w:t>
      </w:r>
    </w:p>
    <w:p>
      <w:pPr>
        <w:widowControl w:val="0"/>
        <w:autoSpaceDE w:val="0"/>
        <w:autoSpaceDN w:val="0"/>
        <w:adjustRightInd w:val="0"/>
        <w:spacing w:after="200" w:line="240" w:lineRule="auto"/>
        <w:rPr>
          <w:rFonts w:hint="default" w:ascii="Times New Roman" w:hAnsi="Times New Roman" w:cs="Times New Roman"/>
          <w:lang w:val="en"/>
        </w:rPr>
      </w:pPr>
      <w:r>
        <w:rPr>
          <w:rFonts w:hint="default" w:ascii="Times New Roman" w:hAnsi="Times New Roman" w:cs="Times New Roman"/>
          <w:lang w:val="en"/>
        </w:rPr>
        <w:drawing>
          <wp:inline distT="0" distB="0" distL="0" distR="0">
            <wp:extent cx="6492240" cy="22250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1">
                      <a:extLst>
                        <a:ext uri="{28A0092B-C50C-407E-A947-70E740481C1C}">
                          <a14:useLocalDpi xmlns:a14="http://schemas.microsoft.com/office/drawing/2010/main" val="0"/>
                        </a:ext>
                      </a:extLst>
                    </a:blip>
                    <a:srcRect l="-139" t="9630" r="7500" b="25555"/>
                    <a:stretch>
                      <a:fillRect/>
                    </a:stretch>
                  </pic:blipFill>
                  <pic:spPr>
                    <a:xfrm>
                      <a:off x="0" y="0"/>
                      <a:ext cx="6492240" cy="2225040"/>
                    </a:xfrm>
                    <a:prstGeom prst="rect">
                      <a:avLst/>
                    </a:prstGeom>
                    <a:noFill/>
                    <a:ln>
                      <a:noFill/>
                    </a:ln>
                  </pic:spPr>
                </pic:pic>
              </a:graphicData>
            </a:graphic>
          </wp:inline>
        </w:drawing>
      </w:r>
    </w:p>
    <w:p>
      <w:pPr>
        <w:widowControl w:val="0"/>
        <w:autoSpaceDE w:val="0"/>
        <w:autoSpaceDN w:val="0"/>
        <w:adjustRightInd w:val="0"/>
        <w:spacing w:after="200" w:line="240" w:lineRule="auto"/>
        <w:rPr>
          <w:rFonts w:hint="default" w:ascii="Times New Roman" w:hAnsi="Times New Roman" w:cs="Times New Roman"/>
          <w:b/>
          <w:bCs/>
          <w:sz w:val="28"/>
          <w:szCs w:val="28"/>
        </w:rPr>
      </w:pPr>
    </w:p>
    <w:p>
      <w:pPr>
        <w:widowControl w:val="0"/>
        <w:autoSpaceDE w:val="0"/>
        <w:autoSpaceDN w:val="0"/>
        <w:adjustRightInd w:val="0"/>
        <w:spacing w:after="200" w:line="240" w:lineRule="auto"/>
        <w:rPr>
          <w:rFonts w:hint="default" w:ascii="Times New Roman" w:hAnsi="Times New Roman" w:cs="Times New Roman"/>
          <w:b/>
          <w:bCs/>
          <w:sz w:val="28"/>
          <w:szCs w:val="28"/>
        </w:rPr>
      </w:pPr>
    </w:p>
    <w:p>
      <w:pPr>
        <w:widowControl w:val="0"/>
        <w:autoSpaceDE w:val="0"/>
        <w:autoSpaceDN w:val="0"/>
        <w:adjustRightInd w:val="0"/>
        <w:spacing w:after="200" w:line="240" w:lineRule="auto"/>
        <w:rPr>
          <w:rFonts w:hint="default" w:ascii="Times New Roman" w:hAnsi="Times New Roman" w:cs="Times New Roman"/>
          <w:b/>
          <w:bCs/>
          <w:sz w:val="28"/>
          <w:szCs w:val="28"/>
        </w:rPr>
      </w:pPr>
    </w:p>
    <w:p>
      <w:pPr>
        <w:widowControl w:val="0"/>
        <w:autoSpaceDE w:val="0"/>
        <w:autoSpaceDN w:val="0"/>
        <w:adjustRightInd w:val="0"/>
        <w:spacing w:after="200" w:line="240" w:lineRule="auto"/>
        <w:rPr>
          <w:rFonts w:hint="default" w:ascii="Times New Roman" w:hAnsi="Times New Roman" w:cs="Times New Roman"/>
          <w:b/>
          <w:bCs/>
          <w:sz w:val="28"/>
          <w:szCs w:val="28"/>
        </w:rPr>
      </w:pPr>
      <w:r>
        <w:rPr>
          <w:rFonts w:hint="default" w:ascii="Times New Roman" w:hAnsi="Times New Roman" w:cs="Times New Roman"/>
          <w:b/>
          <w:bCs/>
          <w:sz w:val="28"/>
          <w:szCs w:val="28"/>
        </w:rPr>
        <w:t>Implementation of OR using NOR gate.</w:t>
      </w:r>
    </w:p>
    <w:p>
      <w:pPr>
        <w:widowControl w:val="0"/>
        <w:autoSpaceDE w:val="0"/>
        <w:autoSpaceDN w:val="0"/>
        <w:adjustRightInd w:val="0"/>
        <w:spacing w:after="200" w:line="240" w:lineRule="auto"/>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cs="Times New Roman"/>
          <w:lang w:val="en"/>
        </w:rPr>
        <w:drawing>
          <wp:inline distT="0" distB="0" distL="0" distR="0">
            <wp:extent cx="6134100" cy="2293620"/>
            <wp:effectExtent l="0" t="0" r="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2">
                      <a:extLst>
                        <a:ext uri="{28A0092B-C50C-407E-A947-70E740481C1C}">
                          <a14:useLocalDpi xmlns:a14="http://schemas.microsoft.com/office/drawing/2010/main" val="0"/>
                        </a:ext>
                      </a:extLst>
                    </a:blip>
                    <a:srcRect l="417" t="9630" r="11111" b="22408"/>
                    <a:stretch>
                      <a:fillRect/>
                    </a:stretch>
                  </pic:blipFill>
                  <pic:spPr>
                    <a:xfrm>
                      <a:off x="0" y="0"/>
                      <a:ext cx="6134100" cy="2293620"/>
                    </a:xfrm>
                    <a:prstGeom prst="rect">
                      <a:avLst/>
                    </a:prstGeom>
                    <a:noFill/>
                    <a:ln>
                      <a:noFill/>
                    </a:ln>
                  </pic:spPr>
                </pic:pic>
              </a:graphicData>
            </a:graphic>
          </wp:inline>
        </w:drawing>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b/>
          <w:bCs/>
          <w:color w:val="000000"/>
          <w:kern w:val="0"/>
          <w:sz w:val="28"/>
          <w:szCs w:val="28"/>
          <w:lang w:val="en-US" w:eastAsia="zh-CN" w:bidi="ar"/>
        </w:rPr>
        <w:t xml:space="preserve">RESULT: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1. Used as universal gate in the implementation of digital circuits.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b/>
          <w:bCs/>
          <w:color w:val="000000"/>
          <w:kern w:val="0"/>
          <w:sz w:val="28"/>
          <w:szCs w:val="28"/>
          <w:lang w:val="en-US" w:eastAsia="zh-CN" w:bidi="ar"/>
        </w:rPr>
        <w:t xml:space="preserve">Questions: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1. Implement the following switching function using NOR gate only?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i) Y= (A.B)’+A+ (B+C)’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ii) Y= (A+C)(A+D’)(A+B+C’)</w:t>
      </w:r>
    </w:p>
    <w:p>
      <w:pPr>
        <w:spacing w:before="0" w:after="200" w:line="240" w:lineRule="auto"/>
        <w:ind w:left="0" w:right="0" w:firstLine="0"/>
        <w:jc w:val="both"/>
        <w:rPr>
          <w:rFonts w:hint="default" w:ascii="Times New Roman" w:hAnsi="Times New Roman" w:eastAsia="Times New Roman" w:cs="Times New Roman"/>
          <w:b/>
          <w:bCs/>
          <w:i w:val="0"/>
          <w:iCs w:val="0"/>
          <w:color w:val="auto"/>
          <w:spacing w:val="0"/>
          <w:position w:val="0"/>
          <w:sz w:val="28"/>
          <w:szCs w:val="28"/>
          <w:shd w:val="clear" w:fill="auto"/>
          <w:lang w:val="en-US"/>
        </w:rPr>
      </w:pPr>
    </w:p>
    <w:p>
      <w:pPr>
        <w:spacing w:before="0" w:after="200" w:line="240" w:lineRule="auto"/>
        <w:ind w:left="0" w:right="0" w:firstLine="0"/>
        <w:jc w:val="center"/>
        <w:rPr>
          <w:rFonts w:hint="default" w:ascii="Times New Roman" w:hAnsi="Times New Roman" w:eastAsia="Times New Roman" w:cs="Times New Roman"/>
          <w:b/>
          <w:bCs/>
          <w:i/>
          <w:iCs/>
          <w:color w:val="auto"/>
          <w:spacing w:val="0"/>
          <w:position w:val="0"/>
          <w:sz w:val="28"/>
          <w:szCs w:val="28"/>
          <w:shd w:val="clear" w:fill="auto"/>
          <w:lang w:val="en-US"/>
        </w:rPr>
      </w:pPr>
      <w:r>
        <w:rPr>
          <w:rFonts w:hint="default" w:ascii="Times New Roman" w:hAnsi="Times New Roman" w:eastAsia="Times New Roman" w:cs="Times New Roman"/>
          <w:b/>
          <w:bCs/>
          <w:i w:val="0"/>
          <w:iCs w:val="0"/>
          <w:color w:val="auto"/>
          <w:spacing w:val="0"/>
          <w:position w:val="0"/>
          <w:sz w:val="28"/>
          <w:szCs w:val="28"/>
          <w:shd w:val="clear" w:fill="auto"/>
          <w:lang w:val="en-US"/>
        </w:rPr>
        <w:br w:type="page"/>
      </w:r>
      <w:r>
        <w:rPr>
          <w:rFonts w:hint="default" w:ascii="Times New Roman" w:hAnsi="Times New Roman" w:eastAsia="Times New Roman" w:cs="Times New Roman"/>
          <w:b/>
          <w:bCs/>
          <w:i/>
          <w:iCs/>
          <w:color w:val="auto"/>
          <w:spacing w:val="0"/>
          <w:position w:val="0"/>
          <w:sz w:val="28"/>
          <w:szCs w:val="28"/>
          <w:shd w:val="clear" w:fill="auto"/>
          <w:lang w:val="en-US"/>
        </w:rPr>
        <w:t>Experiment 7</w:t>
      </w:r>
    </w:p>
    <w:p>
      <w:pPr>
        <w:keepNext w:val="0"/>
        <w:keepLines w:val="0"/>
        <w:widowControl/>
        <w:suppressLineNumbers w:val="0"/>
        <w:spacing w:line="240" w:lineRule="auto"/>
        <w:jc w:val="left"/>
        <w:rPr>
          <w:rFonts w:hint="default" w:ascii="Times New Roman" w:hAnsi="Times New Roman" w:eastAsia="Times New Roman" w:cs="Times New Roman"/>
          <w:b/>
          <w:bCs/>
          <w:i w:val="0"/>
          <w:iCs w:val="0"/>
          <w:color w:val="auto"/>
          <w:spacing w:val="0"/>
          <w:position w:val="0"/>
          <w:sz w:val="28"/>
          <w:szCs w:val="28"/>
          <w:shd w:val="clear" w:fill="auto"/>
          <w:lang w:val="en-US"/>
        </w:rPr>
      </w:pPr>
      <w:r>
        <w:rPr>
          <w:rFonts w:hint="default" w:ascii="Times New Roman" w:hAnsi="Times New Roman" w:eastAsia="Times New Roman" w:cs="Times New Roman"/>
          <w:b/>
          <w:bCs/>
          <w:i w:val="0"/>
          <w:iCs w:val="0"/>
          <w:color w:val="auto"/>
          <w:spacing w:val="0"/>
          <w:position w:val="0"/>
          <w:sz w:val="28"/>
          <w:szCs w:val="28"/>
          <w:shd w:val="clear" w:fill="auto"/>
          <w:lang w:val="en-US"/>
        </w:rPr>
        <w:t xml:space="preserve">Aim : </w:t>
      </w:r>
      <w:r>
        <w:rPr>
          <w:rFonts w:hint="default" w:ascii="Times New Roman" w:hAnsi="Times New Roman" w:eastAsia="SimSun" w:cs="Times New Roman"/>
          <w:color w:val="000000"/>
          <w:kern w:val="0"/>
          <w:sz w:val="28"/>
          <w:szCs w:val="28"/>
          <w:lang w:val="en-US" w:eastAsia="zh-CN" w:bidi="ar"/>
        </w:rPr>
        <w:t>Design a BCD to Excess – 3 code converter.</w:t>
      </w:r>
    </w:p>
    <w:p>
      <w:pPr>
        <w:bidi w:val="0"/>
        <w:spacing w:line="240" w:lineRule="auto"/>
        <w:rPr>
          <w:rFonts w:hint="default" w:ascii="Times New Roman" w:hAnsi="Times New Roman" w:eastAsia="Times New Roman" w:cs="Times New Roman"/>
          <w:b/>
          <w:bCs/>
          <w:i w:val="0"/>
          <w:iCs w:val="0"/>
          <w:color w:val="auto"/>
          <w:spacing w:val="0"/>
          <w:position w:val="0"/>
          <w:szCs w:val="28"/>
          <w:shd w:val="clear" w:fill="auto"/>
          <w:lang w:val="en-US"/>
        </w:rPr>
      </w:pPr>
      <w:r>
        <w:rPr>
          <w:rFonts w:hint="default" w:ascii="Times New Roman" w:hAnsi="Times New Roman" w:cs="Times New Roman"/>
          <w:b/>
          <w:bCs/>
          <w:sz w:val="28"/>
          <w:szCs w:val="28"/>
          <w:lang w:val="en-US"/>
        </w:rPr>
        <w:t xml:space="preserve">Theory : </w:t>
      </w:r>
      <w:r>
        <w:rPr>
          <w:rFonts w:hint="default" w:ascii="Times New Roman" w:hAnsi="Times New Roman" w:cs="Times New Roman"/>
          <w:b w:val="0"/>
          <w:bCs w:val="0"/>
          <w:sz w:val="28"/>
          <w:szCs w:val="28"/>
          <w:lang w:val="en-US"/>
        </w:rPr>
        <w:t>B</w:t>
      </w:r>
      <w:r>
        <w:rPr>
          <w:rFonts w:hint="default" w:ascii="Times New Roman" w:hAnsi="Times New Roman" w:cs="Times New Roman"/>
          <w:sz w:val="28"/>
          <w:szCs w:val="28"/>
        </w:rPr>
        <w:t>inary-coded decimal (BCD) is a class of </w:t>
      </w:r>
      <w:r>
        <w:rPr>
          <w:rFonts w:hint="default" w:ascii="Times New Roman" w:hAnsi="Times New Roman" w:cs="Times New Roman"/>
          <w:sz w:val="28"/>
          <w:szCs w:val="28"/>
          <w:lang w:val="en-US"/>
        </w:rPr>
        <w:t>binary</w:t>
      </w:r>
      <w:r>
        <w:rPr>
          <w:rFonts w:hint="default" w:ascii="Times New Roman" w:hAnsi="Times New Roman" w:cs="Times New Roman"/>
          <w:sz w:val="28"/>
          <w:szCs w:val="28"/>
        </w:rPr>
        <w:t> </w:t>
      </w:r>
      <w:r>
        <w:rPr>
          <w:rFonts w:hint="default" w:ascii="Times New Roman" w:hAnsi="Times New Roman" w:cs="Times New Roman"/>
          <w:sz w:val="28"/>
          <w:szCs w:val="28"/>
          <w:lang w:val="en-US"/>
        </w:rPr>
        <w:t>encoding</w:t>
      </w:r>
      <w:r>
        <w:rPr>
          <w:rFonts w:hint="default" w:ascii="Times New Roman" w:hAnsi="Times New Roman" w:cs="Times New Roman"/>
          <w:sz w:val="28"/>
          <w:szCs w:val="28"/>
        </w:rPr>
        <w:t xml:space="preserve"> of</w:t>
      </w:r>
      <w:r>
        <w:rPr>
          <w:rFonts w:hint="default" w:ascii="Times New Roman" w:hAnsi="Times New Roman" w:cs="Times New Roman"/>
          <w:sz w:val="28"/>
          <w:szCs w:val="28"/>
          <w:lang w:val="en-US"/>
        </w:rPr>
        <w:t xml:space="preserve"> decimal</w:t>
      </w:r>
      <w:r>
        <w:rPr>
          <w:rFonts w:hint="default" w:ascii="Times New Roman" w:hAnsi="Times New Roman" w:cs="Times New Roman"/>
          <w:sz w:val="28"/>
          <w:szCs w:val="28"/>
        </w:rPr>
        <w:t> numbers where each </w:t>
      </w:r>
      <w:r>
        <w:rPr>
          <w:rFonts w:hint="default" w:ascii="Times New Roman" w:hAnsi="Times New Roman" w:cs="Times New Roman"/>
          <w:sz w:val="28"/>
          <w:szCs w:val="28"/>
          <w:lang w:val="en-US"/>
        </w:rPr>
        <w:t>digit</w:t>
      </w:r>
      <w:r>
        <w:rPr>
          <w:rFonts w:hint="default" w:ascii="Times New Roman" w:hAnsi="Times New Roman" w:cs="Times New Roman"/>
          <w:sz w:val="28"/>
          <w:szCs w:val="28"/>
        </w:rPr>
        <w:t> is represented by a fixed number of</w:t>
      </w:r>
      <w:r>
        <w:rPr>
          <w:rFonts w:hint="default" w:ascii="Times New Roman" w:hAnsi="Times New Roman" w:cs="Times New Roman"/>
          <w:sz w:val="28"/>
          <w:szCs w:val="28"/>
          <w:lang w:val="en-US"/>
        </w:rPr>
        <w:t xml:space="preserve"> bits</w:t>
      </w:r>
      <w:r>
        <w:rPr>
          <w:rFonts w:hint="default" w:ascii="Times New Roman" w:hAnsi="Times New Roman" w:cs="Times New Roman"/>
          <w:sz w:val="28"/>
          <w:szCs w:val="28"/>
        </w:rPr>
        <w:t>, usually four or eight</w:t>
      </w:r>
      <w:r>
        <w:rPr>
          <w:rFonts w:hint="default" w:ascii="Times New Roman" w:hAnsi="Times New Roman" w:cs="Times New Roman"/>
          <w:sz w:val="28"/>
          <w:szCs w:val="28"/>
          <w:lang w:val="en-US"/>
        </w:rPr>
        <w:t>.</w:t>
      </w:r>
    </w:p>
    <w:p>
      <w:pPr>
        <w:spacing w:before="0" w:after="200" w:line="240" w:lineRule="auto"/>
        <w:ind w:left="0" w:right="0" w:firstLine="0"/>
        <w:jc w:val="both"/>
        <w:rPr>
          <w:rFonts w:hint="default" w:ascii="Times New Roman" w:hAnsi="Times New Roman" w:eastAsia="sans-serif" w:cs="Times New Roman"/>
          <w:i w:val="0"/>
          <w:iCs w:val="0"/>
          <w:caps w:val="0"/>
          <w:color w:val="000000"/>
          <w:spacing w:val="0"/>
          <w:sz w:val="28"/>
          <w:szCs w:val="28"/>
          <w:shd w:val="clear" w:fill="FFFFFF"/>
        </w:rPr>
      </w:pPr>
      <w:r>
        <w:rPr>
          <w:rFonts w:hint="default" w:ascii="Times New Roman" w:hAnsi="Times New Roman" w:eastAsia="sans-serif" w:cs="Times New Roman"/>
          <w:i w:val="0"/>
          <w:iCs w:val="0"/>
          <w:caps w:val="0"/>
          <w:color w:val="000000"/>
          <w:spacing w:val="0"/>
          <w:sz w:val="28"/>
          <w:szCs w:val="28"/>
          <w:shd w:val="clear" w:fill="FFFFFF"/>
        </w:rPr>
        <w:t>The excess-3 code (or XS3) is a non-weighted code used to express code used to express decimal numbers. It is a self-complementary binary coded decimal (BCD) code and numerical system which has biased representation.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5"/>
        <w:gridCol w:w="1335"/>
        <w:gridCol w:w="1335"/>
        <w:gridCol w:w="1335"/>
        <w:gridCol w:w="1335"/>
        <w:gridCol w:w="1335"/>
        <w:gridCol w:w="1336"/>
        <w:gridCol w:w="1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335" w:type="dxa"/>
            <w:shd w:val="clear" w:color="auto" w:fill="BEBEBE" w:themeFill="background1" w:themeFillShade="BF"/>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A</w:t>
            </w:r>
          </w:p>
        </w:tc>
        <w:tc>
          <w:tcPr>
            <w:tcW w:w="1335" w:type="dxa"/>
            <w:shd w:val="clear" w:color="auto" w:fill="BEBEBE" w:themeFill="background1" w:themeFillShade="BF"/>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B</w:t>
            </w:r>
          </w:p>
        </w:tc>
        <w:tc>
          <w:tcPr>
            <w:tcW w:w="1335" w:type="dxa"/>
            <w:shd w:val="clear" w:color="auto" w:fill="BEBEBE" w:themeFill="background1" w:themeFillShade="BF"/>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C</w:t>
            </w:r>
          </w:p>
        </w:tc>
        <w:tc>
          <w:tcPr>
            <w:tcW w:w="1335" w:type="dxa"/>
            <w:shd w:val="clear" w:color="auto" w:fill="BEBEBE" w:themeFill="background1" w:themeFillShade="BF"/>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D</w:t>
            </w:r>
          </w:p>
        </w:tc>
        <w:tc>
          <w:tcPr>
            <w:tcW w:w="1335" w:type="dxa"/>
            <w:shd w:val="clear" w:color="auto" w:fill="BEBEBE" w:themeFill="background1" w:themeFillShade="BF"/>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W</w:t>
            </w:r>
          </w:p>
        </w:tc>
        <w:tc>
          <w:tcPr>
            <w:tcW w:w="1335" w:type="dxa"/>
            <w:shd w:val="clear" w:color="auto" w:fill="BEBEBE" w:themeFill="background1" w:themeFillShade="BF"/>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6" w:type="dxa"/>
            <w:shd w:val="clear" w:color="auto" w:fill="BEBEBE" w:themeFill="background1" w:themeFillShade="BF"/>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Y</w:t>
            </w:r>
          </w:p>
        </w:tc>
        <w:tc>
          <w:tcPr>
            <w:tcW w:w="1336" w:type="dxa"/>
            <w:shd w:val="clear" w:color="auto" w:fill="BEBEBE" w:themeFill="background1" w:themeFillShade="BF"/>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6"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6"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6"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6"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6"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6"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6"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6"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6"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6"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6"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6"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6"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6"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6"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6"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6"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6"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6"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6"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6"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6"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6"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6"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6"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6"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6"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6"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6"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6"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335" w:type="dxa"/>
            <w:vAlign w:val="center"/>
          </w:tcPr>
          <w:p>
            <w:pPr>
              <w:widowControl w:val="0"/>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5"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6"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6" w:type="dxa"/>
            <w:vAlign w:val="center"/>
          </w:tcPr>
          <w:p>
            <w:pPr>
              <w:widowControl w:val="0"/>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r>
    </w:tbl>
    <w:p>
      <w:pPr>
        <w:spacing w:before="0" w:after="200" w:line="240" w:lineRule="auto"/>
        <w:ind w:left="0" w:right="0" w:firstLine="0"/>
        <w:jc w:val="both"/>
        <w:rPr>
          <w:rFonts w:hint="default" w:ascii="Times New Roman" w:hAnsi="Times New Roman" w:eastAsia="sans-serif" w:cs="Times New Roman"/>
          <w:b/>
          <w:bCs/>
          <w:i w:val="0"/>
          <w:iCs w:val="0"/>
          <w:caps w:val="0"/>
          <w:color w:val="000000"/>
          <w:spacing w:val="0"/>
          <w:sz w:val="28"/>
          <w:szCs w:val="28"/>
          <w:shd w:val="clear" w:fill="FFFFFF"/>
          <w:lang w:val="en-US"/>
        </w:rPr>
      </w:pPr>
    </w:p>
    <w:p>
      <w:pPr>
        <w:spacing w:before="0" w:after="200" w:line="240" w:lineRule="auto"/>
        <w:ind w:left="0" w:right="0" w:firstLine="0"/>
        <w:jc w:val="both"/>
        <w:rPr>
          <w:rFonts w:hint="default" w:ascii="Times New Roman" w:hAnsi="Times New Roman" w:eastAsia="sans-serif" w:cs="Times New Roman"/>
          <w:b w:val="0"/>
          <w:bCs w:val="0"/>
          <w:i w:val="0"/>
          <w:iCs w:val="0"/>
          <w:caps w:val="0"/>
          <w:color w:val="000000"/>
          <w:spacing w:val="0"/>
          <w:sz w:val="28"/>
          <w:szCs w:val="28"/>
          <w:shd w:val="clear" w:fill="FFFFFF"/>
          <w:lang w:val="en-US"/>
        </w:rPr>
      </w:pPr>
      <w:r>
        <w:rPr>
          <w:rFonts w:hint="default" w:ascii="Times New Roman" w:hAnsi="Times New Roman" w:eastAsia="sans-serif" w:cs="Times New Roman"/>
          <w:b/>
          <w:bCs/>
          <w:i w:val="0"/>
          <w:iCs w:val="0"/>
          <w:caps w:val="0"/>
          <w:color w:val="000000"/>
          <w:spacing w:val="0"/>
          <w:sz w:val="28"/>
          <w:szCs w:val="28"/>
          <w:shd w:val="clear" w:fill="FFFFFF"/>
          <w:lang w:val="en-US"/>
        </w:rPr>
        <w:t>Circuit :</w:t>
      </w:r>
      <w:r>
        <w:rPr>
          <w:rFonts w:hint="default" w:ascii="Times New Roman" w:hAnsi="Times New Roman" w:eastAsia="sans-serif" w:cs="Times New Roman"/>
          <w:b w:val="0"/>
          <w:bCs w:val="0"/>
          <w:i w:val="0"/>
          <w:iCs w:val="0"/>
          <w:caps w:val="0"/>
          <w:color w:val="000000"/>
          <w:spacing w:val="0"/>
          <w:sz w:val="28"/>
          <w:szCs w:val="28"/>
          <w:shd w:val="clear" w:fill="FFFFFF"/>
          <w:lang w:val="en-US"/>
        </w:rPr>
        <w:drawing>
          <wp:inline distT="0" distB="0" distL="114300" distR="114300">
            <wp:extent cx="6635115" cy="3131820"/>
            <wp:effectExtent l="0" t="0" r="13335" b="11430"/>
            <wp:docPr id="12" name="Picture 12" descr="BCD-X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CD-XS3"/>
                    <pic:cNvPicPr>
                      <a:picLocks noChangeAspect="1"/>
                    </pic:cNvPicPr>
                  </pic:nvPicPr>
                  <pic:blipFill>
                    <a:blip r:embed="rId53"/>
                    <a:stretch>
                      <a:fillRect/>
                    </a:stretch>
                  </pic:blipFill>
                  <pic:spPr>
                    <a:xfrm>
                      <a:off x="0" y="0"/>
                      <a:ext cx="6635115" cy="3131820"/>
                    </a:xfrm>
                    <a:prstGeom prst="rect">
                      <a:avLst/>
                    </a:prstGeom>
                  </pic:spPr>
                </pic:pic>
              </a:graphicData>
            </a:graphic>
          </wp:inline>
        </w:drawing>
      </w:r>
    </w:p>
    <w:p>
      <w:pPr>
        <w:spacing w:before="0" w:after="200" w:line="240" w:lineRule="auto"/>
        <w:ind w:left="0" w:right="0" w:firstLine="0"/>
        <w:jc w:val="both"/>
        <w:rPr>
          <w:rFonts w:hint="default" w:eastAsia="sans-serif" w:cs="Times New Roman"/>
          <w:b w:val="0"/>
          <w:bCs w:val="0"/>
          <w:i w:val="0"/>
          <w:iCs w:val="0"/>
          <w:caps w:val="0"/>
          <w:color w:val="000000"/>
          <w:spacing w:val="0"/>
          <w:sz w:val="28"/>
          <w:szCs w:val="28"/>
          <w:shd w:val="clear" w:fill="FFFFFF"/>
          <w:lang w:val="en-US"/>
        </w:rPr>
      </w:pPr>
      <w:r>
        <w:rPr>
          <w:rFonts w:hint="default" w:eastAsia="sans-serif" w:cs="Times New Roman"/>
          <w:b/>
          <w:bCs/>
          <w:i w:val="0"/>
          <w:iCs w:val="0"/>
          <w:color w:val="000000"/>
          <w:spacing w:val="0"/>
          <w:sz w:val="28"/>
          <w:szCs w:val="28"/>
          <w:shd w:val="clear" w:fill="FFFFFF"/>
          <w:lang w:val="en-US"/>
        </w:rPr>
        <w:t>R</w:t>
      </w:r>
      <w:r>
        <w:rPr>
          <w:rFonts w:hint="default" w:eastAsia="sans-serif" w:cs="Times New Roman"/>
          <w:b/>
          <w:bCs/>
          <w:i w:val="0"/>
          <w:iCs w:val="0"/>
          <w:caps w:val="0"/>
          <w:color w:val="000000"/>
          <w:spacing w:val="0"/>
          <w:sz w:val="28"/>
          <w:szCs w:val="28"/>
          <w:shd w:val="clear" w:fill="FFFFFF"/>
          <w:lang w:val="en-US"/>
        </w:rPr>
        <w:t>esult :</w:t>
      </w:r>
      <w:r>
        <w:rPr>
          <w:rFonts w:hint="default" w:eastAsia="sans-serif" w:cs="Times New Roman"/>
          <w:b w:val="0"/>
          <w:bCs w:val="0"/>
          <w:i w:val="0"/>
          <w:iCs w:val="0"/>
          <w:caps w:val="0"/>
          <w:color w:val="000000"/>
          <w:spacing w:val="0"/>
          <w:sz w:val="28"/>
          <w:szCs w:val="28"/>
          <w:shd w:val="clear" w:fill="FFFFFF"/>
          <w:lang w:val="en-US"/>
        </w:rPr>
        <w:t xml:space="preserve"> </w:t>
      </w:r>
      <w:r>
        <w:rPr>
          <w:rFonts w:hint="default" w:eastAsia="sans-serif"/>
          <w:b w:val="0"/>
          <w:bCs w:val="0"/>
          <w:i w:val="0"/>
          <w:iCs w:val="0"/>
          <w:caps w:val="0"/>
          <w:color w:val="000000"/>
          <w:spacing w:val="0"/>
          <w:sz w:val="28"/>
          <w:szCs w:val="28"/>
          <w:shd w:val="clear" w:fill="FFFFFF"/>
          <w:lang w:val="en-US"/>
        </w:rPr>
        <w:t xml:space="preserve">Special bit patterns are used for a sign or other indications. </w:t>
      </w:r>
    </w:p>
    <w:sectPr>
      <w:pgSz w:w="11906" w:h="16838"/>
      <w:pgMar w:top="720" w:right="720" w:bottom="720" w:left="720" w:header="720" w:footer="720" w:gutter="0"/>
      <w:pgBorders>
        <w:top w:val="none" w:sz="0" w:space="0"/>
        <w:left w:val="none" w:sz="0" w:space="0"/>
        <w:bottom w:val="none" w:sz="0" w:space="0"/>
        <w:right w:val="none" w:sz="0" w:space="0"/>
      </w:pgBorders>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w:pict>
        <v:shape id="_x0000_s4097" o:spid="_x0000_s4097" o:spt="202" type="#_x0000_t202" style="position:absolute;left:0pt;margin-top:0pt;height:144pt;width:144pt;mso-position-horizontal:right;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singleLevel"/>
    <w:tmpl w:val="CF092B84"/>
    <w:lvl w:ilvl="0" w:tentative="0">
      <w:start w:val="1"/>
      <w:numFmt w:val="bullet"/>
      <w:lvlText w:val="•"/>
      <w:lvlJc w:val="left"/>
    </w:lvl>
  </w:abstractNum>
  <w:abstractNum w:abstractNumId="1">
    <w:nsid w:val="0053208E"/>
    <w:multiLevelType w:val="singleLevel"/>
    <w:tmpl w:val="0053208E"/>
    <w:lvl w:ilvl="0" w:tentative="0">
      <w:start w:val="1"/>
      <w:numFmt w:val="bullet"/>
      <w:lvlText w:val="•"/>
      <w:lvlJc w:val="left"/>
    </w:lvl>
  </w:abstractNum>
  <w:abstractNum w:abstractNumId="2">
    <w:nsid w:val="03D6269F"/>
    <w:multiLevelType w:val="singleLevel"/>
    <w:tmpl w:val="03D6269F"/>
    <w:lvl w:ilvl="0" w:tentative="0">
      <w:start w:val="19"/>
      <w:numFmt w:val="upperLetter"/>
      <w:suff w:val="space"/>
      <w:lvlText w:val="%1."/>
      <w:lvlJc w:val="left"/>
    </w:lvl>
  </w:abstractNum>
  <w:abstractNum w:abstractNumId="3">
    <w:nsid w:val="59ADCABA"/>
    <w:multiLevelType w:val="singleLevel"/>
    <w:tmpl w:val="59ADCABA"/>
    <w:lvl w:ilvl="0" w:tentative="0">
      <w:start w:val="1"/>
      <w:numFmt w:val="bullet"/>
      <w:lvlText w:val="•"/>
      <w:lvlJc w:val="left"/>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isplayHorizontalDrawingGridEvery w:val="1"/>
  <w:displayVerticalDrawingGridEvery w:val="1"/>
  <w:noPunctuationKerning w:val="1"/>
  <w:hdrShapeDefaults>
    <o:shapelayout v:ext="edit">
      <o:idmap v:ext="edit" data="3,4"/>
    </o:shapelayout>
  </w:hdrShapeDefaults>
  <w:compat>
    <w:doNotExpandShiftReturn/>
    <w:doNotWrapTextWithPunct/>
    <w:doNotUseEastAsianBreakRules/>
    <w:doNotUseIndentAsNumberingTabStop/>
    <w:splitPgBreakAndParaMark/>
    <w:compatSetting w:name="compatibilityMode" w:uri="http://schemas.microsoft.com/office/word" w:val="12"/>
  </w:compat>
  <w:rsids>
    <w:rsidRoot w:val="00000000"/>
    <w:rsid w:val="02727623"/>
    <w:rsid w:val="06AE7704"/>
    <w:rsid w:val="0B116715"/>
    <w:rsid w:val="0B7560A7"/>
    <w:rsid w:val="0F170659"/>
    <w:rsid w:val="108C69D5"/>
    <w:rsid w:val="115C1E59"/>
    <w:rsid w:val="158D62BC"/>
    <w:rsid w:val="16FD7F95"/>
    <w:rsid w:val="1715389A"/>
    <w:rsid w:val="17C70C78"/>
    <w:rsid w:val="1B811695"/>
    <w:rsid w:val="1DD03494"/>
    <w:rsid w:val="1EC34511"/>
    <w:rsid w:val="1F8352B0"/>
    <w:rsid w:val="1F9859A3"/>
    <w:rsid w:val="1F9874BC"/>
    <w:rsid w:val="1FCA1371"/>
    <w:rsid w:val="20C73B03"/>
    <w:rsid w:val="214E64BB"/>
    <w:rsid w:val="2B4210A1"/>
    <w:rsid w:val="2C917011"/>
    <w:rsid w:val="2CB16E01"/>
    <w:rsid w:val="2F6C4520"/>
    <w:rsid w:val="2FCB421D"/>
    <w:rsid w:val="321514A6"/>
    <w:rsid w:val="329207D5"/>
    <w:rsid w:val="338E5156"/>
    <w:rsid w:val="35B60CC1"/>
    <w:rsid w:val="35DF103A"/>
    <w:rsid w:val="37EC241E"/>
    <w:rsid w:val="3A130E7B"/>
    <w:rsid w:val="3AAD7B6D"/>
    <w:rsid w:val="40F7396E"/>
    <w:rsid w:val="482F394A"/>
    <w:rsid w:val="4A3858F5"/>
    <w:rsid w:val="4AE74707"/>
    <w:rsid w:val="4BDB694C"/>
    <w:rsid w:val="4C8D70EE"/>
    <w:rsid w:val="4D5B5EB2"/>
    <w:rsid w:val="4F213FF3"/>
    <w:rsid w:val="4FAE7453"/>
    <w:rsid w:val="50E10C3C"/>
    <w:rsid w:val="54090F8F"/>
    <w:rsid w:val="547249C1"/>
    <w:rsid w:val="55E1237F"/>
    <w:rsid w:val="563B7EB0"/>
    <w:rsid w:val="577E683E"/>
    <w:rsid w:val="58E7364D"/>
    <w:rsid w:val="591744C4"/>
    <w:rsid w:val="5A7A2228"/>
    <w:rsid w:val="5AFF7905"/>
    <w:rsid w:val="5C820289"/>
    <w:rsid w:val="5CBA3AE4"/>
    <w:rsid w:val="5CBD480C"/>
    <w:rsid w:val="5EA06361"/>
    <w:rsid w:val="60D07D7A"/>
    <w:rsid w:val="632B6339"/>
    <w:rsid w:val="63520F1A"/>
    <w:rsid w:val="65CF567B"/>
    <w:rsid w:val="6760797E"/>
    <w:rsid w:val="68007873"/>
    <w:rsid w:val="69E06E1D"/>
    <w:rsid w:val="6C5F629B"/>
    <w:rsid w:val="6D093F8C"/>
    <w:rsid w:val="6D861DB2"/>
    <w:rsid w:val="6D930519"/>
    <w:rsid w:val="70711EF0"/>
    <w:rsid w:val="7135782F"/>
    <w:rsid w:val="734C395D"/>
    <w:rsid w:val="73711EEC"/>
    <w:rsid w:val="76726DFD"/>
    <w:rsid w:val="77FE6B23"/>
    <w:rsid w:val="78F16E79"/>
    <w:rsid w:val="790265C4"/>
    <w:rsid w:val="791E0B9D"/>
    <w:rsid w:val="79670729"/>
    <w:rsid w:val="79C74A9A"/>
    <w:rsid w:val="79E97BB3"/>
    <w:rsid w:val="7C1A4147"/>
    <w:rsid w:val="7D4501F2"/>
    <w:rsid w:val="7D9A2E99"/>
    <w:rsid w:val="7E6959C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SimSun" w:cs="Times New Roman"/>
      <w:sz w:val="21"/>
      <w:szCs w:val="22"/>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 w:type="table" w:styleId="7">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2.wmf"/><Relationship Id="rId7" Type="http://schemas.openxmlformats.org/officeDocument/2006/relationships/oleObject" Target="embeddings/oleObject2.bin"/><Relationship Id="rId6" Type="http://schemas.openxmlformats.org/officeDocument/2006/relationships/image" Target="media/image1.wmf"/><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31.png"/><Relationship Id="rId52" Type="http://schemas.openxmlformats.org/officeDocument/2006/relationships/image" Target="media/image30.png"/><Relationship Id="rId51" Type="http://schemas.openxmlformats.org/officeDocument/2006/relationships/image" Target="media/image29.png"/><Relationship Id="rId50" Type="http://schemas.openxmlformats.org/officeDocument/2006/relationships/image" Target="media/image28.png"/><Relationship Id="rId5" Type="http://schemas.openxmlformats.org/officeDocument/2006/relationships/oleObject" Target="embeddings/oleObject1.bin"/><Relationship Id="rId49" Type="http://schemas.openxmlformats.org/officeDocument/2006/relationships/image" Target="media/image27.png"/><Relationship Id="rId48" Type="http://schemas.openxmlformats.org/officeDocument/2006/relationships/image" Target="media/image26.png"/><Relationship Id="rId47"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wmf"/><Relationship Id="rId4" Type="http://schemas.openxmlformats.org/officeDocument/2006/relationships/theme" Target="theme/theme1.xml"/><Relationship Id="rId39" Type="http://schemas.openxmlformats.org/officeDocument/2006/relationships/oleObject" Target="embeddings/oleObject18.bin"/><Relationship Id="rId38" Type="http://schemas.openxmlformats.org/officeDocument/2006/relationships/image" Target="media/image17.wmf"/><Relationship Id="rId37" Type="http://schemas.openxmlformats.org/officeDocument/2006/relationships/oleObject" Target="embeddings/oleObject17.bin"/><Relationship Id="rId36" Type="http://schemas.openxmlformats.org/officeDocument/2006/relationships/image" Target="media/image16.wmf"/><Relationship Id="rId35" Type="http://schemas.openxmlformats.org/officeDocument/2006/relationships/oleObject" Target="embeddings/oleObject16.bin"/><Relationship Id="rId34" Type="http://schemas.openxmlformats.org/officeDocument/2006/relationships/image" Target="media/image15.wmf"/><Relationship Id="rId33" Type="http://schemas.openxmlformats.org/officeDocument/2006/relationships/oleObject" Target="embeddings/oleObject15.bin"/><Relationship Id="rId32" Type="http://schemas.openxmlformats.org/officeDocument/2006/relationships/image" Target="media/image14.wmf"/><Relationship Id="rId31" Type="http://schemas.openxmlformats.org/officeDocument/2006/relationships/oleObject" Target="embeddings/oleObject14.bin"/><Relationship Id="rId30" Type="http://schemas.openxmlformats.org/officeDocument/2006/relationships/image" Target="media/image13.wmf"/><Relationship Id="rId3" Type="http://schemas.openxmlformats.org/officeDocument/2006/relationships/footer" Target="footer1.xml"/><Relationship Id="rId29" Type="http://schemas.openxmlformats.org/officeDocument/2006/relationships/oleObject" Target="embeddings/oleObject13.bin"/><Relationship Id="rId28" Type="http://schemas.openxmlformats.org/officeDocument/2006/relationships/image" Target="media/image12.wmf"/><Relationship Id="rId27" Type="http://schemas.openxmlformats.org/officeDocument/2006/relationships/oleObject" Target="embeddings/oleObject12.bin"/><Relationship Id="rId26" Type="http://schemas.openxmlformats.org/officeDocument/2006/relationships/image" Target="media/image11.wmf"/><Relationship Id="rId25" Type="http://schemas.openxmlformats.org/officeDocument/2006/relationships/oleObject" Target="embeddings/oleObject11.bin"/><Relationship Id="rId24" Type="http://schemas.openxmlformats.org/officeDocument/2006/relationships/image" Target="media/image10.wmf"/><Relationship Id="rId23" Type="http://schemas.openxmlformats.org/officeDocument/2006/relationships/oleObject" Target="embeddings/oleObject10.bin"/><Relationship Id="rId22" Type="http://schemas.openxmlformats.org/officeDocument/2006/relationships/image" Target="media/image9.wmf"/><Relationship Id="rId21" Type="http://schemas.openxmlformats.org/officeDocument/2006/relationships/oleObject" Target="embeddings/oleObject9.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7.wmf"/><Relationship Id="rId17" Type="http://schemas.openxmlformats.org/officeDocument/2006/relationships/oleObject" Target="embeddings/oleObject7.bin"/><Relationship Id="rId16" Type="http://schemas.openxmlformats.org/officeDocument/2006/relationships/image" Target="media/image6.wmf"/><Relationship Id="rId15" Type="http://schemas.openxmlformats.org/officeDocument/2006/relationships/oleObject" Target="embeddings/oleObject6.bin"/><Relationship Id="rId14" Type="http://schemas.openxmlformats.org/officeDocument/2006/relationships/image" Target="media/image5.wmf"/><Relationship Id="rId13" Type="http://schemas.openxmlformats.org/officeDocument/2006/relationships/oleObject" Target="embeddings/oleObject5.bin"/><Relationship Id="rId12" Type="http://schemas.openxmlformats.org/officeDocument/2006/relationships/image" Target="media/image4.wmf"/><Relationship Id="rId11" Type="http://schemas.openxmlformats.org/officeDocument/2006/relationships/oleObject" Target="embeddings/oleObject4.bin"/><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7</TotalTime>
  <ScaleCrop>false</ScaleCrop>
  <LinksUpToDate>false</LinksUpToDate>
  <Application>WPS Office_11.2.0.11156_F1E327BC-269C-435d-A152-05C5408002CA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2022-06-25T12:20:00Z</dcterms:created>
  <dc:creator>ritik</dc:creator>
  <cp:lastModifiedBy>ritik</cp:lastModifiedBy>
  <dcterms:modified xsi:type="dcterms:W3CDTF">2022-06-26T12:51:44Z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E1BFEB5C23A6488B947C12526A52E8A3</vt:lpwstr>
  </property>
</Properties>
</file>